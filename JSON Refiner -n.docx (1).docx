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7434" w14:textId="77777777" w:rsidR="00607DCC" w:rsidRDefault="00607DCC">
      <w:pPr>
        <w:widowControl/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</w:pPr>
    </w:p>
    <w:p w14:paraId="6F3CCDE6" w14:textId="77777777" w:rsidR="00607DCC" w:rsidRDefault="00607DCC">
      <w:pPr>
        <w:pStyle w:val="BodyText"/>
        <w:spacing w:before="150"/>
        <w:rPr>
          <w:rFonts w:ascii="Times New Roman" w:hAnsi="Times New Roman" w:cs="Times New Roman"/>
          <w:sz w:val="28"/>
        </w:rPr>
      </w:pPr>
    </w:p>
    <w:p w14:paraId="0AB3D6AF" w14:textId="77777777" w:rsidR="00607DCC" w:rsidRDefault="00000000">
      <w:pPr>
        <w:pStyle w:val="Title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JSON</w:t>
      </w:r>
      <w:r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Refiner</w:t>
      </w:r>
      <w:r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Advanced</w:t>
      </w:r>
      <w:r>
        <w:rPr>
          <w:rFonts w:ascii="Times New Roman" w:hAnsi="Times New Roman" w:cs="Times New Roman"/>
          <w:spacing w:val="-13"/>
          <w:sz w:val="36"/>
          <w:szCs w:val="36"/>
        </w:rPr>
        <w:t xml:space="preserve"> </w:t>
      </w:r>
      <w:r>
        <w:rPr>
          <w:rFonts w:ascii="Times New Roman" w:hAnsi="Times New Roman" w:cs="Times New Roman"/>
          <w:spacing w:val="-2"/>
          <w:sz w:val="36"/>
          <w:szCs w:val="36"/>
        </w:rPr>
        <w:t>Edition</w:t>
      </w:r>
    </w:p>
    <w:p w14:paraId="303FC13B" w14:textId="77777777" w:rsidR="00607DCC" w:rsidRDefault="00000000">
      <w:pPr>
        <w:pStyle w:val="BodyText"/>
        <w:spacing w:before="240"/>
        <w:ind w:right="12"/>
        <w:jc w:val="center"/>
        <w:rPr>
          <w:rFonts w:ascii="Times New Roman" w:hAnsi="Times New Roman" w:cs="Times New Roman"/>
          <w:spacing w:val="-2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Professional</w:t>
      </w:r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JSON</w:t>
      </w:r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Processing</w:t>
      </w:r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Tool</w:t>
      </w:r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with</w:t>
      </w:r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Gradio</w:t>
      </w:r>
      <w:proofErr w:type="spellEnd"/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ascii="Times New Roman" w:hAnsi="Times New Roman" w:cs="Times New Roman"/>
          <w:spacing w:val="-2"/>
          <w:sz w:val="36"/>
          <w:szCs w:val="36"/>
        </w:rPr>
        <w:t>Interface</w:t>
      </w:r>
    </w:p>
    <w:p w14:paraId="18E4BD1E" w14:textId="77777777" w:rsidR="00607DCC" w:rsidRDefault="00607DCC">
      <w:pPr>
        <w:pStyle w:val="BodyText"/>
        <w:spacing w:before="240"/>
        <w:ind w:right="12"/>
        <w:jc w:val="center"/>
        <w:rPr>
          <w:rFonts w:ascii="Times New Roman" w:hAnsi="Times New Roman" w:cs="Times New Roman"/>
          <w:spacing w:val="-2"/>
          <w:sz w:val="32"/>
          <w:szCs w:val="32"/>
        </w:rPr>
      </w:pPr>
    </w:p>
    <w:p w14:paraId="1A37E2B8" w14:textId="77777777" w:rsidR="00607DCC" w:rsidRDefault="00000000">
      <w:pPr>
        <w:pStyle w:val="Title"/>
        <w:jc w:val="left"/>
        <w:rPr>
          <w:rFonts w:ascii="Times New Roman" w:hAnsi="Times New Roman" w:cs="Times New Roman"/>
          <w:b w:val="0"/>
          <w:bCs w:val="0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Project Title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 </w:t>
      </w:r>
      <w:r>
        <w:rPr>
          <w:rFonts w:ascii="Times New Roman" w:hAnsi="Times New Roman" w:cs="Times New Roman"/>
          <w:b w:val="0"/>
          <w:bCs w:val="0"/>
          <w:sz w:val="36"/>
          <w:szCs w:val="36"/>
        </w:rPr>
        <w:t xml:space="preserve">  JSON</w:t>
      </w:r>
      <w:r>
        <w:rPr>
          <w:rFonts w:ascii="Times New Roman" w:hAnsi="Times New Roman" w:cs="Times New Roman"/>
          <w:b w:val="0"/>
          <w:bCs w:val="0"/>
          <w:spacing w:val="-14"/>
          <w:sz w:val="36"/>
          <w:szCs w:val="36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36"/>
          <w:szCs w:val="36"/>
        </w:rPr>
        <w:t>Refiner</w:t>
      </w:r>
      <w:r>
        <w:rPr>
          <w:rFonts w:ascii="Times New Roman" w:hAnsi="Times New Roman" w:cs="Times New Roman"/>
          <w:b w:val="0"/>
          <w:bCs w:val="0"/>
          <w:spacing w:val="-14"/>
          <w:sz w:val="36"/>
          <w:szCs w:val="36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36"/>
          <w:szCs w:val="36"/>
        </w:rPr>
        <w:t>Advanced</w:t>
      </w:r>
      <w:r>
        <w:rPr>
          <w:rFonts w:ascii="Times New Roman" w:hAnsi="Times New Roman" w:cs="Times New Roman"/>
          <w:b w:val="0"/>
          <w:bCs w:val="0"/>
          <w:spacing w:val="-13"/>
          <w:sz w:val="36"/>
          <w:szCs w:val="36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2"/>
          <w:sz w:val="36"/>
          <w:szCs w:val="36"/>
        </w:rPr>
        <w:t>Edition</w:t>
      </w:r>
    </w:p>
    <w:p w14:paraId="6D0176DF" w14:textId="77777777" w:rsidR="00607DCC" w:rsidRDefault="00607DCC">
      <w:pPr>
        <w:widowControl/>
        <w:ind w:firstLineChars="50" w:firstLine="160"/>
        <w:rPr>
          <w:rFonts w:ascii="Times New Roman" w:eastAsia="TimesNewRomanPS-BoldMT" w:hAnsi="Times New Roman" w:cs="Times New Roman"/>
          <w:color w:val="000000"/>
          <w:sz w:val="32"/>
          <w:szCs w:val="32"/>
          <w:lang w:eastAsia="zh-CN" w:bidi="ar"/>
        </w:rPr>
      </w:pPr>
    </w:p>
    <w:p w14:paraId="6C3A3488" w14:textId="77777777" w:rsidR="00607DCC" w:rsidRDefault="00000000">
      <w:pPr>
        <w:widowControl/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  <w:t xml:space="preserve">Student </w:t>
      </w:r>
      <w:proofErr w:type="gramStart"/>
      <w:r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  <w:t>name :</w:t>
      </w:r>
      <w:proofErr w:type="gramEnd"/>
    </w:p>
    <w:p w14:paraId="0FFE386D" w14:textId="77777777" w:rsidR="00607DCC" w:rsidRDefault="00607DCC">
      <w:pPr>
        <w:widowControl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eastAsia="zh-CN" w:bidi="ar"/>
        </w:rPr>
      </w:pPr>
    </w:p>
    <w:p w14:paraId="26C75A2F" w14:textId="77777777" w:rsidR="00607DCC" w:rsidRDefault="00000000">
      <w:pPr>
        <w:widowControl/>
        <w:numPr>
          <w:ilvl w:val="0"/>
          <w:numId w:val="1"/>
        </w:numPr>
        <w:spacing w:line="360" w:lineRule="auto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>JANA SRI M</w:t>
      </w:r>
    </w:p>
    <w:p w14:paraId="48DB7379" w14:textId="77777777" w:rsidR="00607DCC" w:rsidRDefault="00000000">
      <w:pPr>
        <w:widowControl/>
        <w:numPr>
          <w:ilvl w:val="0"/>
          <w:numId w:val="1"/>
        </w:numPr>
        <w:spacing w:line="360" w:lineRule="auto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>ALICE SAHAYA ANBARASI S</w:t>
      </w:r>
    </w:p>
    <w:p w14:paraId="25E9BDDA" w14:textId="77777777" w:rsidR="00607DCC" w:rsidRDefault="00000000">
      <w:pPr>
        <w:widowControl/>
        <w:numPr>
          <w:ilvl w:val="0"/>
          <w:numId w:val="1"/>
        </w:numPr>
        <w:spacing w:line="360" w:lineRule="auto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>GANGADEVI M</w:t>
      </w:r>
    </w:p>
    <w:p w14:paraId="13252652" w14:textId="77777777" w:rsidR="00607DCC" w:rsidRDefault="00000000">
      <w:pPr>
        <w:widowControl/>
        <w:numPr>
          <w:ilvl w:val="0"/>
          <w:numId w:val="1"/>
        </w:numPr>
        <w:spacing w:line="360" w:lineRule="auto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proofErr w:type="spellStart"/>
      <w:proofErr w:type="gram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>T.Rubini</w:t>
      </w:r>
      <w:proofErr w:type="spellEnd"/>
      <w:proofErr w:type="gramEnd"/>
    </w:p>
    <w:p w14:paraId="133BCE44" w14:textId="77777777" w:rsidR="00607DCC" w:rsidRDefault="00000000">
      <w:pPr>
        <w:widowControl/>
        <w:numPr>
          <w:ilvl w:val="0"/>
          <w:numId w:val="1"/>
        </w:numPr>
        <w:spacing w:line="360" w:lineRule="auto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>VIJAYESHWARI P</w:t>
      </w:r>
    </w:p>
    <w:p w14:paraId="7864BC33" w14:textId="77777777" w:rsidR="00607DCC" w:rsidRDefault="00000000">
      <w:pPr>
        <w:widowControl/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  <w:t>Register Number:</w:t>
      </w:r>
    </w:p>
    <w:p w14:paraId="4B94E4E4" w14:textId="77777777" w:rsidR="00607DCC" w:rsidRDefault="00000000">
      <w:pPr>
        <w:widowControl/>
        <w:numPr>
          <w:ilvl w:val="0"/>
          <w:numId w:val="2"/>
        </w:numPr>
        <w:spacing w:line="360" w:lineRule="auto"/>
        <w:ind w:left="2860"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 xml:space="preserve">  23129ER014</w:t>
      </w:r>
    </w:p>
    <w:p w14:paraId="2A1DDC1E" w14:textId="77777777" w:rsidR="00607DCC" w:rsidRDefault="00000000">
      <w:pPr>
        <w:widowControl/>
        <w:numPr>
          <w:ilvl w:val="0"/>
          <w:numId w:val="2"/>
        </w:numPr>
        <w:spacing w:line="360" w:lineRule="auto"/>
        <w:ind w:left="2860"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 xml:space="preserve">  23129ER002</w:t>
      </w:r>
    </w:p>
    <w:p w14:paraId="569223D8" w14:textId="77777777" w:rsidR="00607DCC" w:rsidRDefault="00000000">
      <w:pPr>
        <w:widowControl/>
        <w:numPr>
          <w:ilvl w:val="0"/>
          <w:numId w:val="2"/>
        </w:numPr>
        <w:spacing w:line="360" w:lineRule="auto"/>
        <w:ind w:left="2860"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 xml:space="preserve">  23129ER009</w:t>
      </w:r>
    </w:p>
    <w:p w14:paraId="3F75F11B" w14:textId="77777777" w:rsidR="00607DCC" w:rsidRDefault="00000000">
      <w:pPr>
        <w:widowControl/>
        <w:numPr>
          <w:ilvl w:val="0"/>
          <w:numId w:val="2"/>
        </w:numPr>
        <w:spacing w:line="360" w:lineRule="auto"/>
        <w:ind w:left="2860"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 xml:space="preserve">  23129ER018</w:t>
      </w:r>
    </w:p>
    <w:p w14:paraId="2AAF7845" w14:textId="77777777" w:rsidR="00607DCC" w:rsidRDefault="00000000">
      <w:pPr>
        <w:widowControl/>
        <w:numPr>
          <w:ilvl w:val="0"/>
          <w:numId w:val="2"/>
        </w:numPr>
        <w:spacing w:line="360" w:lineRule="auto"/>
        <w:ind w:left="2860"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 xml:space="preserve">  23129ER024</w:t>
      </w:r>
    </w:p>
    <w:p w14:paraId="28A5B247" w14:textId="77777777" w:rsidR="00607DCC" w:rsidRDefault="00607DCC">
      <w:pPr>
        <w:widowControl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</w:p>
    <w:p w14:paraId="77B52502" w14:textId="77777777" w:rsidR="00607DCC" w:rsidRDefault="00000000">
      <w:pPr>
        <w:widowControl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  <w:t>Institution:</w:t>
      </w: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 xml:space="preserve"> SRI ADI CHUNCHANAGIRI WOMEN’S COLLEGE</w:t>
      </w:r>
    </w:p>
    <w:p w14:paraId="7B59A80C" w14:textId="77777777" w:rsidR="00607DCC" w:rsidRDefault="00607DCC">
      <w:pPr>
        <w:widowControl/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</w:pPr>
    </w:p>
    <w:p w14:paraId="3990CAF9" w14:textId="77777777" w:rsidR="00607DCC" w:rsidRDefault="00000000">
      <w:pPr>
        <w:widowControl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  <w:t xml:space="preserve">Department: </w:t>
      </w: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eastAsia="zh-CN" w:bidi="ar"/>
        </w:rPr>
        <w:t>B.Sc.,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 INFORMATION TECHNOLOGY</w:t>
      </w:r>
    </w:p>
    <w:p w14:paraId="02C77A9E" w14:textId="77777777" w:rsidR="00607DCC" w:rsidRDefault="00607DCC">
      <w:pPr>
        <w:widowControl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</w:p>
    <w:p w14:paraId="39B7AFCE" w14:textId="77777777" w:rsidR="00607DCC" w:rsidRDefault="00000000">
      <w:pPr>
        <w:widowControl/>
        <w:rPr>
          <w:rFonts w:ascii="Times New Roman" w:eastAsia="TimesNewRomanPS-BoldMT" w:hAnsi="Times New Roman" w:cs="Times New Roman"/>
          <w:color w:val="000000"/>
          <w:sz w:val="36"/>
          <w:szCs w:val="36"/>
          <w:lang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  <w:t xml:space="preserve">Date of Submission: </w:t>
      </w:r>
      <w:r>
        <w:rPr>
          <w:rFonts w:ascii="Times New Roman" w:eastAsia="TimesNewRomanPS-BoldMT" w:hAnsi="Times New Roman" w:cs="Times New Roman"/>
          <w:color w:val="000000"/>
          <w:sz w:val="36"/>
          <w:szCs w:val="36"/>
          <w:lang w:eastAsia="zh-CN" w:bidi="ar"/>
        </w:rPr>
        <w:t>08/03/2026</w:t>
      </w:r>
    </w:p>
    <w:p w14:paraId="56E0325A" w14:textId="77777777" w:rsidR="00607DCC" w:rsidRDefault="00607DCC">
      <w:pPr>
        <w:widowControl/>
        <w:rPr>
          <w:rFonts w:ascii="Times New Roman" w:eastAsia="SimSun" w:hAnsi="Times New Roman" w:cs="Times New Roman"/>
          <w:color w:val="000000"/>
          <w:sz w:val="36"/>
          <w:szCs w:val="36"/>
          <w:lang w:eastAsia="zh-CN" w:bidi="ar"/>
        </w:rPr>
      </w:pPr>
    </w:p>
    <w:p w14:paraId="655C59F5" w14:textId="08C9C137" w:rsidR="00607DCC" w:rsidRDefault="00000000" w:rsidP="009F4C76">
      <w:pPr>
        <w:widowControl/>
      </w:pPr>
      <w:proofErr w:type="spellStart"/>
      <w:r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  <w:t>Github</w:t>
      </w:r>
      <w:proofErr w:type="spellEnd"/>
      <w:r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  <w:t xml:space="preserve"> Repository Link: </w:t>
      </w:r>
      <w:hyperlink r:id="rId7" w:history="1">
        <w:r w:rsidR="009F4C76" w:rsidRPr="009F4C76">
          <w:rPr>
            <w:rStyle w:val="Hyperlink"/>
            <w:rFonts w:ascii="Times New Roman" w:eastAsia="TimesNewRomanPS-BoldMT" w:hAnsi="Times New Roman" w:cs="Times New Roman"/>
            <w:b/>
            <w:bCs/>
            <w:sz w:val="36"/>
            <w:szCs w:val="36"/>
            <w:lang w:eastAsia="zh-CN" w:bidi="ar"/>
          </w:rPr>
          <w:t>https://github.com/jana25-mani/NM---JSON-Refiner-Advanced-</w:t>
        </w:r>
        <w:proofErr w:type="spellStart"/>
        <w:r w:rsidR="009F4C76" w:rsidRPr="009F4C76">
          <w:rPr>
            <w:rStyle w:val="Hyperlink"/>
            <w:rFonts w:ascii="Times New Roman" w:eastAsia="TimesNewRomanPS-BoldMT" w:hAnsi="Times New Roman" w:cs="Times New Roman"/>
            <w:b/>
            <w:bCs/>
            <w:sz w:val="36"/>
            <w:szCs w:val="36"/>
            <w:lang w:eastAsia="zh-CN" w:bidi="ar"/>
          </w:rPr>
          <w:t>Edition.git</w:t>
        </w:r>
        <w:proofErr w:type="spellEnd"/>
      </w:hyperlink>
    </w:p>
    <w:p w14:paraId="22F3F608" w14:textId="77777777" w:rsidR="00607DCC" w:rsidRDefault="00607DCC">
      <w:pPr>
        <w:rPr>
          <w:rFonts w:ascii="Times New Roman" w:hAnsi="Times New Roman" w:cs="Times New Roman"/>
          <w:sz w:val="28"/>
        </w:rPr>
      </w:pPr>
    </w:p>
    <w:p w14:paraId="04324536" w14:textId="77777777" w:rsidR="00607DCC" w:rsidRDefault="00607DCC">
      <w:pPr>
        <w:rPr>
          <w:rFonts w:ascii="Times New Roman" w:hAnsi="Times New Roman" w:cs="Times New Roman"/>
          <w:sz w:val="28"/>
        </w:rPr>
      </w:pPr>
    </w:p>
    <w:p w14:paraId="1795D3DB" w14:textId="77777777" w:rsidR="00607DCC" w:rsidRDefault="00607DCC">
      <w:pPr>
        <w:rPr>
          <w:rFonts w:ascii="Times New Roman" w:hAnsi="Times New Roman" w:cs="Times New Roman"/>
          <w:sz w:val="28"/>
        </w:rPr>
      </w:pPr>
    </w:p>
    <w:p w14:paraId="69ED249D" w14:textId="77777777" w:rsidR="00607DCC" w:rsidRDefault="00607DCC">
      <w:pPr>
        <w:rPr>
          <w:rFonts w:ascii="Times New Roman" w:hAnsi="Times New Roman" w:cs="Times New Roman"/>
          <w:sz w:val="28"/>
        </w:rPr>
      </w:pPr>
    </w:p>
    <w:p w14:paraId="49A293BF" w14:textId="77777777" w:rsidR="00607DCC" w:rsidRDefault="00607DCC">
      <w:pPr>
        <w:rPr>
          <w:rFonts w:ascii="Times New Roman" w:hAnsi="Times New Roman" w:cs="Times New Roman"/>
          <w:sz w:val="28"/>
        </w:rPr>
      </w:pPr>
    </w:p>
    <w:p w14:paraId="7D0AD1C3" w14:textId="77777777" w:rsidR="00607DCC" w:rsidRDefault="00607DCC">
      <w:pPr>
        <w:rPr>
          <w:rFonts w:ascii="Times New Roman" w:hAnsi="Times New Roman" w:cs="Times New Roman"/>
          <w:sz w:val="28"/>
        </w:rPr>
      </w:pPr>
    </w:p>
    <w:p w14:paraId="231E1BB4" w14:textId="77777777" w:rsidR="00607DCC" w:rsidRDefault="00607DCC">
      <w:pPr>
        <w:pStyle w:val="BodyText"/>
        <w:spacing w:before="150"/>
        <w:rPr>
          <w:rFonts w:ascii="Times New Roman" w:hAnsi="Times New Roman" w:cs="Times New Roman"/>
          <w:sz w:val="28"/>
        </w:rPr>
      </w:pPr>
    </w:p>
    <w:p w14:paraId="55199797" w14:textId="77777777" w:rsidR="00607DCC" w:rsidRDefault="00000000">
      <w:pPr>
        <w:pStyle w:val="Title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JSON</w:t>
      </w:r>
      <w:r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Refiner</w:t>
      </w:r>
      <w:r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Advanced</w:t>
      </w:r>
      <w:r>
        <w:rPr>
          <w:rFonts w:ascii="Times New Roman" w:hAnsi="Times New Roman" w:cs="Times New Roman"/>
          <w:spacing w:val="-13"/>
          <w:sz w:val="36"/>
          <w:szCs w:val="36"/>
        </w:rPr>
        <w:t xml:space="preserve"> </w:t>
      </w:r>
      <w:r>
        <w:rPr>
          <w:rFonts w:ascii="Times New Roman" w:hAnsi="Times New Roman" w:cs="Times New Roman"/>
          <w:spacing w:val="-2"/>
          <w:sz w:val="36"/>
          <w:szCs w:val="36"/>
        </w:rPr>
        <w:t>Edition</w:t>
      </w:r>
    </w:p>
    <w:p w14:paraId="51D95578" w14:textId="77777777" w:rsidR="00607DCC" w:rsidRDefault="00000000">
      <w:pPr>
        <w:pStyle w:val="BodyText"/>
        <w:spacing w:before="240"/>
        <w:ind w:right="12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Professional</w:t>
      </w:r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JSON</w:t>
      </w:r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Processing</w:t>
      </w:r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Tool</w:t>
      </w:r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with</w:t>
      </w:r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Gradio</w:t>
      </w:r>
      <w:proofErr w:type="spellEnd"/>
      <w:r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ascii="Times New Roman" w:hAnsi="Times New Roman" w:cs="Times New Roman"/>
          <w:spacing w:val="-2"/>
          <w:sz w:val="36"/>
          <w:szCs w:val="36"/>
        </w:rPr>
        <w:t>Interface</w:t>
      </w:r>
    </w:p>
    <w:p w14:paraId="19B0BFBA" w14:textId="77777777" w:rsidR="00607DCC" w:rsidRDefault="00607DCC">
      <w:pPr>
        <w:pStyle w:val="BodyText"/>
        <w:spacing w:before="157"/>
        <w:rPr>
          <w:rFonts w:ascii="Times New Roman" w:hAnsi="Times New Roman" w:cs="Times New Roman"/>
        </w:rPr>
      </w:pPr>
    </w:p>
    <w:p w14:paraId="2CB801F6" w14:textId="77777777" w:rsidR="00607DCC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Project_Description_"/>
      <w:bookmarkEnd w:id="0"/>
      <w:r>
        <w:rPr>
          <w:rFonts w:ascii="Times New Roman" w:hAnsi="Times New Roman" w:cs="Times New Roman"/>
          <w:sz w:val="28"/>
          <w:szCs w:val="28"/>
        </w:rPr>
        <w:t>Project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Description</w:t>
      </w:r>
    </w:p>
    <w:p w14:paraId="2A300778" w14:textId="77777777" w:rsidR="00607DCC" w:rsidRDefault="00000000">
      <w:pPr>
        <w:pStyle w:val="BodyText"/>
        <w:spacing w:before="240"/>
        <w:ind w:left="141" w:firstLine="7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Refiner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Advanced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Edition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intelligent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processing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platform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leverages Python's advanced data handling capabilities to provide comprehensive JSON parsing, validation, transformation, and refinement with professional styling through </w:t>
      </w:r>
      <w:proofErr w:type="spellStart"/>
      <w:r>
        <w:rPr>
          <w:rFonts w:ascii="Times New Roman" w:hAnsi="Times New Roman" w:cs="Times New Roman"/>
        </w:rPr>
        <w:t>Gradio's</w:t>
      </w:r>
      <w:proofErr w:type="spellEnd"/>
    </w:p>
    <w:p w14:paraId="0F9B5CEA" w14:textId="77777777" w:rsidR="00607DCC" w:rsidRDefault="00000000">
      <w:pPr>
        <w:pStyle w:val="BodyText"/>
        <w:ind w:left="141" w:right="1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interactive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interface.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platform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addresses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challenge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quality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and format standardization by delivering AI-powered JSON generation, automatic type</w:t>
      </w:r>
    </w:p>
    <w:p w14:paraId="56483A13" w14:textId="77777777" w:rsidR="00607DCC" w:rsidRDefault="00000000">
      <w:pPr>
        <w:pStyle w:val="BodyText"/>
        <w:ind w:left="141" w:right="16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inference,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schema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validation,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case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conversion,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flattening/unflattening,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and production-ready output.</w:t>
      </w:r>
    </w:p>
    <w:p w14:paraId="2BE8C62B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1C071C3E" w14:textId="77777777" w:rsidR="00607DCC" w:rsidRDefault="00000000">
      <w:pPr>
        <w:pStyle w:val="BodyText"/>
        <w:ind w:left="141" w:right="392" w:firstLine="7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sophisticated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parsing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algorithms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Python's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type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system,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analyzes unstructured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key-value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data,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automatically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infers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correct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types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(strings,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 xml:space="preserve">numbers, </w:t>
      </w:r>
      <w:proofErr w:type="spellStart"/>
      <w:r>
        <w:rPr>
          <w:rFonts w:ascii="Times New Roman" w:hAnsi="Times New Roman" w:cs="Times New Roman"/>
        </w:rPr>
        <w:t>booleans</w:t>
      </w:r>
      <w:proofErr w:type="spellEnd"/>
      <w:r>
        <w:rPr>
          <w:rFonts w:ascii="Times New Roman" w:hAnsi="Times New Roman" w:cs="Times New Roman"/>
        </w:rPr>
        <w:t>, nulls, arrays, objects), applies consistent naming conventions (</w:t>
      </w:r>
      <w:proofErr w:type="spellStart"/>
      <w:r>
        <w:rPr>
          <w:rFonts w:ascii="Times New Roman" w:hAnsi="Times New Roman" w:cs="Times New Roman"/>
        </w:rPr>
        <w:t>snake_</w:t>
      </w:r>
      <w:proofErr w:type="gramStart"/>
      <w:r>
        <w:rPr>
          <w:rFonts w:ascii="Times New Roman" w:hAnsi="Times New Roman" w:cs="Times New Roman"/>
        </w:rPr>
        <w:t>case,camelCase</w:t>
      </w:r>
      <w:proofErr w:type="spellEnd"/>
      <w:proofErr w:type="gram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kebab-case,</w:t>
      </w:r>
      <w:r>
        <w:rPr>
          <w:rFonts w:ascii="Times New Roman" w:hAnsi="Times New Roman" w:cs="Times New Roman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</w:rPr>
        <w:t>PascalCase</w:t>
      </w:r>
      <w:proofErr w:type="spellEnd"/>
      <w:r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validates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against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schemas,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provides multiple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transformation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options.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ensures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professional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output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through</w:t>
      </w:r>
    </w:p>
    <w:p w14:paraId="57D327FA" w14:textId="77777777" w:rsidR="00607DCC" w:rsidRDefault="00000000">
      <w:pPr>
        <w:pStyle w:val="BodyText"/>
        <w:ind w:left="14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Gradio's</w:t>
      </w:r>
      <w:proofErr w:type="spellEnd"/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user-friendly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interface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while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maintaining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integrity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through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comprehensive validation and error reporting.</w:t>
      </w:r>
    </w:p>
    <w:p w14:paraId="5AB1772A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65355BD3" w14:textId="77777777" w:rsidR="00607DCC" w:rsidRDefault="00000000">
      <w:pPr>
        <w:pStyle w:val="BodyText"/>
        <w:ind w:left="141" w:right="155" w:firstLine="7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Refiner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Advanced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transforms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processing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into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intelligent,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 xml:space="preserve">user-friendly experience through its modern </w:t>
      </w:r>
      <w:proofErr w:type="spellStart"/>
      <w:r>
        <w:rPr>
          <w:rFonts w:ascii="Times New Roman" w:hAnsi="Times New Roman" w:cs="Times New Roman"/>
        </w:rPr>
        <w:t>Gradio</w:t>
      </w:r>
      <w:proofErr w:type="spellEnd"/>
      <w:r>
        <w:rPr>
          <w:rFonts w:ascii="Times New Roman" w:hAnsi="Times New Roman" w:cs="Times New Roman"/>
        </w:rPr>
        <w:t xml:space="preserve"> interface, comprehensive feature set, and advanced algorithms that handle complex transformations while maintaining data</w:t>
      </w:r>
    </w:p>
    <w:p w14:paraId="4B109820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consistency,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accessibility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standards,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production-ready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code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quality.</w:t>
      </w:r>
    </w:p>
    <w:p w14:paraId="56A8E1BC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27E8C888" w14:textId="77777777" w:rsidR="00607DCC" w:rsidRDefault="00607DCC">
      <w:pPr>
        <w:pStyle w:val="BodyText"/>
        <w:rPr>
          <w:rFonts w:ascii="Times New Roman" w:hAnsi="Times New Roman" w:cs="Times New Roman"/>
        </w:rPr>
        <w:sectPr w:rsidR="00607DCC">
          <w:headerReference w:type="default" r:id="rId8"/>
          <w:type w:val="continuous"/>
          <w:pgSz w:w="11920" w:h="16840"/>
          <w:pgMar w:top="1700" w:right="1275" w:bottom="280" w:left="1275" w:header="1086" w:footer="0" w:gutter="0"/>
          <w:pgNumType w:start="1"/>
          <w:cols w:space="720"/>
        </w:sectPr>
      </w:pPr>
    </w:p>
    <w:p w14:paraId="2861DE14" w14:textId="77777777" w:rsidR="00607DCC" w:rsidRDefault="00000000">
      <w:pPr>
        <w:pStyle w:val="Heading1"/>
        <w:ind w:left="0"/>
        <w:rPr>
          <w:rFonts w:ascii="Times New Roman" w:hAnsi="Times New Roman" w:cs="Times New Roman"/>
          <w:sz w:val="32"/>
          <w:szCs w:val="32"/>
        </w:rPr>
      </w:pPr>
      <w:bookmarkStart w:id="1" w:name="Scenarios_"/>
      <w:bookmarkEnd w:id="1"/>
      <w:r>
        <w:rPr>
          <w:rFonts w:ascii="Times New Roman" w:hAnsi="Times New Roman" w:cs="Times New Roman"/>
          <w:spacing w:val="-2"/>
          <w:sz w:val="32"/>
          <w:szCs w:val="32"/>
        </w:rPr>
        <w:lastRenderedPageBreak/>
        <w:t>Scenarios</w:t>
      </w:r>
    </w:p>
    <w:p w14:paraId="4D91627B" w14:textId="77777777" w:rsidR="00607DCC" w:rsidRDefault="00607DCC">
      <w:pPr>
        <w:pStyle w:val="BodyText"/>
        <w:spacing w:before="79"/>
        <w:rPr>
          <w:rFonts w:ascii="Times New Roman" w:hAnsi="Times New Roman" w:cs="Times New Roman"/>
          <w:b/>
        </w:rPr>
      </w:pPr>
    </w:p>
    <w:p w14:paraId="5D7BF1E2" w14:textId="77777777" w:rsidR="00607DCC" w:rsidRDefault="00000000">
      <w:pPr>
        <w:ind w:left="141"/>
        <w:rPr>
          <w:rFonts w:ascii="Times New Roman" w:hAnsi="Times New Roman" w:cs="Times New Roman"/>
          <w:b/>
          <w:sz w:val="24"/>
        </w:rPr>
      </w:pPr>
      <w:bookmarkStart w:id="2" w:name="Scenario_1:_Data_Migration_from_CSV_to_J"/>
      <w:bookmarkEnd w:id="2"/>
      <w:r>
        <w:rPr>
          <w:rFonts w:ascii="Times New Roman" w:hAnsi="Times New Roman" w:cs="Times New Roman"/>
          <w:b/>
          <w:sz w:val="24"/>
        </w:rPr>
        <w:t>Scenario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1: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Data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Migration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from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CSV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to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JSON</w:t>
      </w:r>
    </w:p>
    <w:p w14:paraId="76FB45D6" w14:textId="77777777" w:rsidR="00607DCC" w:rsidRDefault="00000000">
      <w:pPr>
        <w:pStyle w:val="BodyText"/>
        <w:spacing w:before="240"/>
        <w:ind w:left="141" w:right="167" w:firstLine="7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analyst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needs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convert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flat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CSV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file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mixed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types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into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structured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JSON format. The system receives key-value pairs from the CSV (name: John, age: 28, active:</w:t>
      </w:r>
    </w:p>
    <w:p w14:paraId="20B321AC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true,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score: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95.5),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automatically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detects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correct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types,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applies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consistent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naming conventions, and generates clean, production-ready JSON. The analyst can validate</w:t>
      </w:r>
    </w:p>
    <w:p w14:paraId="131F91F0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against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predefined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schema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ensure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quality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before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migration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their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database </w:t>
      </w:r>
      <w:r>
        <w:rPr>
          <w:rFonts w:ascii="Times New Roman" w:hAnsi="Times New Roman" w:cs="Times New Roman"/>
          <w:spacing w:val="-2"/>
        </w:rPr>
        <w:t>system.</w:t>
      </w:r>
    </w:p>
    <w:p w14:paraId="3D2E5E7B" w14:textId="77777777" w:rsidR="00607DCC" w:rsidRDefault="00607DCC">
      <w:pPr>
        <w:pStyle w:val="BodyText"/>
        <w:spacing w:before="78"/>
        <w:rPr>
          <w:rFonts w:ascii="Times New Roman" w:hAnsi="Times New Roman" w:cs="Times New Roman"/>
        </w:rPr>
      </w:pPr>
    </w:p>
    <w:p w14:paraId="36EB7AA9" w14:textId="77777777" w:rsidR="00607DCC" w:rsidRDefault="00000000">
      <w:pPr>
        <w:pStyle w:val="Heading1"/>
        <w:spacing w:before="1"/>
        <w:rPr>
          <w:rFonts w:ascii="Times New Roman" w:hAnsi="Times New Roman" w:cs="Times New Roman"/>
        </w:rPr>
      </w:pPr>
      <w:bookmarkStart w:id="3" w:name="Scenario_2:_API_Response_Normalization_"/>
      <w:bookmarkEnd w:id="3"/>
      <w:r>
        <w:rPr>
          <w:rFonts w:ascii="Times New Roman" w:hAnsi="Times New Roman" w:cs="Times New Roman"/>
        </w:rPr>
        <w:t>Scenario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2: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API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Response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Normalization</w:t>
      </w:r>
    </w:p>
    <w:p w14:paraId="02CD8768" w14:textId="77777777" w:rsidR="00607DCC" w:rsidRDefault="00000000">
      <w:pPr>
        <w:pStyle w:val="BodyText"/>
        <w:spacing w:before="240"/>
        <w:ind w:left="141" w:firstLine="7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backend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developer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receives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responses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multiple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third-party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APIs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4"/>
        </w:rPr>
        <w:t>with</w:t>
      </w:r>
    </w:p>
    <w:p w14:paraId="21D04460" w14:textId="77777777" w:rsidR="00607DCC" w:rsidRDefault="00000000">
      <w:pPr>
        <w:pStyle w:val="BodyText"/>
        <w:ind w:left="141" w:right="1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inconsistent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key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naming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conventions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structures.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standardizes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all keys to a consistent case style (e.g., converting FirstName, </w:t>
      </w:r>
      <w:proofErr w:type="spellStart"/>
      <w:r>
        <w:rPr>
          <w:rFonts w:ascii="Times New Roman" w:hAnsi="Times New Roman" w:cs="Times New Roman"/>
        </w:rPr>
        <w:t>first_name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firstName</w:t>
      </w:r>
      <w:proofErr w:type="spellEnd"/>
      <w:r>
        <w:rPr>
          <w:rFonts w:ascii="Times New Roman" w:hAnsi="Times New Roman" w:cs="Times New Roman"/>
        </w:rPr>
        <w:t xml:space="preserve"> to a</w:t>
      </w:r>
    </w:p>
    <w:p w14:paraId="4DDBD511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convention),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merges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multiple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API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responses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into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unified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structure,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removes null/empty values, validates against a master schema, and produces clean data for</w:t>
      </w:r>
    </w:p>
    <w:p w14:paraId="0589D4E1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consumption.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eliminates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need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manual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transformation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in application logic.</w:t>
      </w:r>
    </w:p>
    <w:p w14:paraId="13B87E34" w14:textId="77777777" w:rsidR="00607DCC" w:rsidRDefault="00607DCC">
      <w:pPr>
        <w:pStyle w:val="BodyText"/>
        <w:spacing w:before="78"/>
        <w:rPr>
          <w:rFonts w:ascii="Times New Roman" w:hAnsi="Times New Roman" w:cs="Times New Roman"/>
        </w:rPr>
      </w:pPr>
    </w:p>
    <w:p w14:paraId="27CE48CA" w14:textId="77777777" w:rsidR="00607DCC" w:rsidRDefault="00000000">
      <w:pPr>
        <w:pStyle w:val="Heading1"/>
        <w:rPr>
          <w:rFonts w:ascii="Times New Roman" w:hAnsi="Times New Roman" w:cs="Times New Roman"/>
        </w:rPr>
      </w:pPr>
      <w:bookmarkStart w:id="4" w:name="Scenario_3:_Configuration_File_Managemen"/>
      <w:bookmarkEnd w:id="4"/>
      <w:r>
        <w:rPr>
          <w:rFonts w:ascii="Times New Roman" w:hAnsi="Times New Roman" w:cs="Times New Roman"/>
        </w:rPr>
        <w:t>Scenario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3: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Configuration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File</w:t>
      </w:r>
      <w:r>
        <w:rPr>
          <w:rFonts w:ascii="Times New Roman" w:hAnsi="Times New Roman" w:cs="Times New Roman"/>
          <w:spacing w:val="-2"/>
        </w:rPr>
        <w:t xml:space="preserve"> Management</w:t>
      </w:r>
    </w:p>
    <w:p w14:paraId="2FCB3431" w14:textId="77777777" w:rsidR="00607DCC" w:rsidRDefault="00000000">
      <w:pPr>
        <w:pStyle w:val="BodyText"/>
        <w:spacing w:before="240"/>
        <w:ind w:left="141" w:right="155" w:firstLine="7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DevOps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engineer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manages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configuration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simple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text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format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needs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to convert them to JSON for automated deployment systems. The system parses the</w:t>
      </w:r>
    </w:p>
    <w:p w14:paraId="219E083B" w14:textId="77777777" w:rsidR="00607DCC" w:rsidRDefault="00000000">
      <w:pPr>
        <w:pStyle w:val="BodyText"/>
        <w:ind w:left="141" w:right="1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configuration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database_host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localhost,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port: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5432,</w:t>
      </w:r>
      <w:r>
        <w:rPr>
          <w:rFonts w:ascii="Times New Roman" w:hAnsi="Times New Roman" w:cs="Times New Roman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</w:rPr>
        <w:t>ssl_enabled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true,</w:t>
      </w:r>
      <w:r>
        <w:rPr>
          <w:rFonts w:ascii="Times New Roman" w:hAnsi="Times New Roman" w:cs="Times New Roman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</w:rPr>
        <w:t>retry_count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3), infers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types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correctly,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validates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required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fields,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prevents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duplicate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keys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detailed error reporting, and generates valid JSON ready for infrastructure-as-code tools. The engineer can maintain human-readable configs while ensuring JSON compliance.</w:t>
      </w:r>
    </w:p>
    <w:p w14:paraId="46AE7D66" w14:textId="77777777" w:rsidR="00607DCC" w:rsidRDefault="00607DCC">
      <w:pPr>
        <w:pStyle w:val="BodyText"/>
        <w:spacing w:before="79"/>
        <w:rPr>
          <w:rFonts w:ascii="Times New Roman" w:hAnsi="Times New Roman" w:cs="Times New Roman"/>
        </w:rPr>
      </w:pPr>
    </w:p>
    <w:p w14:paraId="2F0D9436" w14:textId="77777777" w:rsidR="00607DCC" w:rsidRDefault="00000000">
      <w:pPr>
        <w:pStyle w:val="Heading1"/>
        <w:rPr>
          <w:rFonts w:ascii="Times New Roman" w:hAnsi="Times New Roman" w:cs="Times New Roman"/>
        </w:rPr>
      </w:pPr>
      <w:bookmarkStart w:id="5" w:name="Scenario_4:_Data_Flattening_for_Analytic"/>
      <w:bookmarkEnd w:id="5"/>
      <w:r>
        <w:rPr>
          <w:rFonts w:ascii="Times New Roman" w:hAnsi="Times New Roman" w:cs="Times New Roman"/>
        </w:rPr>
        <w:t>Scenario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4: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Flattening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Analytics</w:t>
      </w:r>
    </w:p>
    <w:p w14:paraId="36FBB382" w14:textId="77777777" w:rsidR="00607DCC" w:rsidRDefault="00000000">
      <w:pPr>
        <w:pStyle w:val="BodyText"/>
        <w:spacing w:before="240"/>
        <w:ind w:left="141" w:firstLine="7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analytics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team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has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deeply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nested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structures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their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application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needs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 xml:space="preserve">to flatten them for spreadsheet analysis. The system converts nested objects like </w:t>
      </w:r>
      <w:proofErr w:type="gramStart"/>
      <w:r>
        <w:rPr>
          <w:rFonts w:ascii="Times New Roman" w:hAnsi="Times New Roman" w:cs="Times New Roman"/>
        </w:rPr>
        <w:t>user</w:t>
      </w:r>
      <w:proofErr w:type="gramEnd"/>
      <w:r>
        <w:rPr>
          <w:rFonts w:ascii="Times New Roman" w:hAnsi="Times New Roman" w:cs="Times New Roman"/>
        </w:rPr>
        <w:t>:</w:t>
      </w:r>
    </w:p>
    <w:p w14:paraId="71225E89" w14:textId="77777777" w:rsidR="00607DCC" w:rsidRDefault="00000000">
      <w:pPr>
        <w:pStyle w:val="BodyText"/>
        <w:ind w:left="141" w:right="1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{name: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"John",</w:t>
      </w:r>
      <w:r>
        <w:rPr>
          <w:rFonts w:ascii="Times New Roman" w:hAnsi="Times New Roman" w:cs="Times New Roman"/>
          <w:spacing w:val="-11"/>
        </w:rPr>
        <w:t xml:space="preserve"> </w:t>
      </w:r>
      <w:proofErr w:type="gramStart"/>
      <w:r>
        <w:rPr>
          <w:rFonts w:ascii="Times New Roman" w:hAnsi="Times New Roman" w:cs="Times New Roman"/>
        </w:rPr>
        <w:t>profile: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{</w:t>
      </w:r>
      <w:proofErr w:type="gramEnd"/>
      <w:r>
        <w:rPr>
          <w:rFonts w:ascii="Times New Roman" w:hAnsi="Times New Roman" w:cs="Times New Roman"/>
        </w:rPr>
        <w:t>age: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28}}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flat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dot-notation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(user.name: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"John",</w:t>
      </w:r>
      <w:r>
        <w:rPr>
          <w:rFonts w:ascii="Times New Roman" w:hAnsi="Times New Roman" w:cs="Times New Roman"/>
          <w:spacing w:val="-11"/>
        </w:rPr>
        <w:t xml:space="preserve"> </w:t>
      </w:r>
      <w:proofErr w:type="spellStart"/>
      <w:r>
        <w:rPr>
          <w:rFonts w:ascii="Times New Roman" w:hAnsi="Times New Roman" w:cs="Times New Roman"/>
        </w:rPr>
        <w:t>user.profile.age</w:t>
      </w:r>
      <w:proofErr w:type="spellEnd"/>
      <w:r>
        <w:rPr>
          <w:rFonts w:ascii="Times New Roman" w:hAnsi="Times New Roman" w:cs="Times New Roman"/>
        </w:rPr>
        <w:t>: 28),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making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compatible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CSV/Excel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tools.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Later,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they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unflatten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data back to nested structure when needed, maintaining complete reversibility.</w:t>
      </w:r>
    </w:p>
    <w:p w14:paraId="4E91A594" w14:textId="77777777" w:rsidR="00607DCC" w:rsidRDefault="00607DCC">
      <w:pPr>
        <w:pStyle w:val="BodyText"/>
        <w:spacing w:before="78"/>
        <w:rPr>
          <w:rFonts w:ascii="Times New Roman" w:hAnsi="Times New Roman" w:cs="Times New Roman"/>
        </w:rPr>
      </w:pPr>
    </w:p>
    <w:p w14:paraId="448A09B0" w14:textId="77777777" w:rsidR="00607DCC" w:rsidRDefault="00000000">
      <w:pPr>
        <w:pStyle w:val="Heading1"/>
        <w:spacing w:before="1"/>
        <w:rPr>
          <w:rFonts w:ascii="Times New Roman" w:hAnsi="Times New Roman" w:cs="Times New Roman"/>
        </w:rPr>
      </w:pPr>
      <w:bookmarkStart w:id="6" w:name="Scenario_5:_Schema-Based_Data_Validation"/>
      <w:bookmarkEnd w:id="6"/>
      <w:r>
        <w:rPr>
          <w:rFonts w:ascii="Times New Roman" w:hAnsi="Times New Roman" w:cs="Times New Roman"/>
        </w:rPr>
        <w:t xml:space="preserve">Scenario 5: Schema-Based Data </w:t>
      </w:r>
      <w:r>
        <w:rPr>
          <w:rFonts w:ascii="Times New Roman" w:hAnsi="Times New Roman" w:cs="Times New Roman"/>
          <w:spacing w:val="-2"/>
        </w:rPr>
        <w:t>Validation</w:t>
      </w:r>
    </w:p>
    <w:p w14:paraId="7EA2867E" w14:textId="77777777" w:rsidR="00607DCC" w:rsidRDefault="00000000">
      <w:pPr>
        <w:pStyle w:val="BodyText"/>
        <w:spacing w:before="240"/>
        <w:ind w:left="141" w:firstLine="7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quality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assurance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team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validates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against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company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standards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  <w:spacing w:val="-4"/>
        </w:rPr>
        <w:t>JSON</w:t>
      </w:r>
    </w:p>
    <w:p w14:paraId="3C0E7CA5" w14:textId="77777777" w:rsidR="00607DCC" w:rsidRDefault="00000000">
      <w:pPr>
        <w:pStyle w:val="BodyText"/>
        <w:ind w:left="141" w:right="1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Schema.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accepts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raw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data,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applies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transformations,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validates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structure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and field requirements, provides detailed error messages for missing/invalid fields, and</w:t>
      </w:r>
    </w:p>
    <w:p w14:paraId="12D09CF0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invalid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entering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pipeline.</w:t>
      </w:r>
      <w:r>
        <w:rPr>
          <w:rFonts w:ascii="Times New Roman" w:hAnsi="Times New Roman" w:cs="Times New Roman"/>
          <w:spacing w:val="-9"/>
        </w:rPr>
        <w:t xml:space="preserve"> </w:t>
      </w:r>
      <w:proofErr w:type="gramStart"/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comprehensive</w:t>
      </w:r>
      <w:proofErr w:type="gramEnd"/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validation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ensures data consistency across all systems and catches errors early.</w:t>
      </w:r>
    </w:p>
    <w:p w14:paraId="6821523E" w14:textId="77777777" w:rsidR="00607DCC" w:rsidRDefault="00607DCC">
      <w:pPr>
        <w:pStyle w:val="BodyText"/>
        <w:rPr>
          <w:rFonts w:ascii="Times New Roman" w:hAnsi="Times New Roman" w:cs="Times New Roman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</w:p>
    <w:p w14:paraId="615CF10F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4598B2CD" w14:textId="77777777" w:rsidR="00607DCC" w:rsidRDefault="00607DCC">
      <w:pPr>
        <w:pStyle w:val="BodyText"/>
        <w:spacing w:before="179"/>
        <w:rPr>
          <w:rFonts w:ascii="Times New Roman" w:hAnsi="Times New Roman" w:cs="Times New Roman"/>
        </w:rPr>
      </w:pPr>
    </w:p>
    <w:p w14:paraId="0E1040F6" w14:textId="77777777" w:rsidR="00607DCC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7" w:name="Architecture_Overview_"/>
      <w:bookmarkEnd w:id="7"/>
      <w:r>
        <w:rPr>
          <w:rFonts w:ascii="Times New Roman" w:hAnsi="Times New Roman" w:cs="Times New Roman"/>
          <w:sz w:val="28"/>
          <w:szCs w:val="28"/>
        </w:rPr>
        <w:t>Architecture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Overview</w:t>
      </w:r>
    </w:p>
    <w:p w14:paraId="2098D2B8" w14:textId="77777777" w:rsidR="00607DCC" w:rsidRDefault="00000000">
      <w:pPr>
        <w:pStyle w:val="BodyText"/>
        <w:spacing w:before="240"/>
        <w:ind w:left="141" w:firstLine="7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Refiner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Advanced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built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modular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platform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combining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backend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with sophisticated JSON processing algorithms for intelligent data transformation. </w:t>
      </w:r>
    </w:p>
    <w:p w14:paraId="21D89CE9" w14:textId="77777777" w:rsidR="00607DCC" w:rsidRDefault="00000000">
      <w:pPr>
        <w:pStyle w:val="BodyText"/>
        <w:spacing w:before="240"/>
        <w:ind w:left="141" w:firstLine="7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architecture prioritizes data integrity, user experience, and production readiness through</w:t>
      </w:r>
      <w:r>
        <w:rPr>
          <w:rFonts w:ascii="Times New Roman" w:hAnsi="Times New Roman" w:cs="Times New Roman"/>
          <w:spacing w:val="-14"/>
        </w:rPr>
        <w:t xml:space="preserve"> </w:t>
      </w:r>
      <w:proofErr w:type="spellStart"/>
      <w:r>
        <w:rPr>
          <w:rFonts w:ascii="Times New Roman" w:hAnsi="Times New Roman" w:cs="Times New Roman"/>
        </w:rPr>
        <w:t>Gradio's</w:t>
      </w:r>
      <w:proofErr w:type="spellEnd"/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interactive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interface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comprehensive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validation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mechanisms.</w:t>
      </w:r>
    </w:p>
    <w:p w14:paraId="0E0855BD" w14:textId="77777777" w:rsidR="00607DCC" w:rsidRDefault="00607DCC">
      <w:pPr>
        <w:pStyle w:val="BodyText"/>
        <w:spacing w:before="79"/>
        <w:rPr>
          <w:rFonts w:ascii="Times New Roman" w:hAnsi="Times New Roman" w:cs="Times New Roman"/>
        </w:rPr>
      </w:pPr>
    </w:p>
    <w:p w14:paraId="70CDE4E3" w14:textId="77777777" w:rsidR="00607DCC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8" w:name="Core_Technologies_"/>
      <w:bookmarkEnd w:id="8"/>
      <w:r>
        <w:rPr>
          <w:rFonts w:ascii="Times New Roman" w:hAnsi="Times New Roman" w:cs="Times New Roman"/>
          <w:sz w:val="28"/>
          <w:szCs w:val="28"/>
        </w:rPr>
        <w:t>Core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Technologies</w:t>
      </w:r>
    </w:p>
    <w:p w14:paraId="25D2BF45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Python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3.8+: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Core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programming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language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robust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pacing w:val="-2"/>
          <w:sz w:val="24"/>
        </w:rPr>
        <w:t xml:space="preserve"> processing</w:t>
      </w:r>
    </w:p>
    <w:p w14:paraId="210075A3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Gradio</w:t>
      </w:r>
      <w:proofErr w:type="spellEnd"/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4.0+: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Interactive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web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interface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framework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user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interaction</w:t>
      </w:r>
    </w:p>
    <w:p w14:paraId="29ADB134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JSON5: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Advanced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parsing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flexible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input</w:t>
      </w:r>
      <w:r>
        <w:rPr>
          <w:rFonts w:ascii="Times New Roman" w:hAnsi="Times New Roman" w:cs="Times New Roman"/>
          <w:spacing w:val="-2"/>
          <w:sz w:val="24"/>
        </w:rPr>
        <w:t xml:space="preserve"> handling</w:t>
      </w:r>
    </w:p>
    <w:p w14:paraId="0773DA35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JSONSchema</w:t>
      </w:r>
      <w:proofErr w:type="spellEnd"/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Schema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validation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conformance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checking</w:t>
      </w:r>
    </w:p>
    <w:p w14:paraId="0286CD38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Regular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Expressions: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Pattern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matching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advanced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parsing</w:t>
      </w:r>
    </w:p>
    <w:p w14:paraId="087B8609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Google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Colab</w:t>
      </w:r>
      <w:proofErr w:type="spellEnd"/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Cloud-based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development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deployment</w:t>
      </w:r>
      <w:r>
        <w:rPr>
          <w:rFonts w:ascii="Times New Roman" w:hAnsi="Times New Roman" w:cs="Times New Roman"/>
          <w:spacing w:val="-2"/>
          <w:sz w:val="24"/>
        </w:rPr>
        <w:t xml:space="preserve"> environment</w:t>
      </w:r>
    </w:p>
    <w:p w14:paraId="05D1AC97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HTML5/CSS3: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Modern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web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standards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interface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rendering</w:t>
      </w:r>
    </w:p>
    <w:p w14:paraId="57D6D27E" w14:textId="77777777" w:rsidR="00607DCC" w:rsidRDefault="00607DCC">
      <w:pPr>
        <w:pStyle w:val="BodyText"/>
        <w:spacing w:before="80"/>
        <w:rPr>
          <w:rFonts w:ascii="Times New Roman" w:hAnsi="Times New Roman" w:cs="Times New Roman"/>
        </w:rPr>
      </w:pPr>
    </w:p>
    <w:p w14:paraId="67561ED0" w14:textId="77777777" w:rsidR="00607DCC" w:rsidRDefault="00000000">
      <w:pPr>
        <w:pStyle w:val="Heading1"/>
        <w:spacing w:line="640" w:lineRule="atLeast"/>
        <w:ind w:right="6634"/>
        <w:rPr>
          <w:rFonts w:ascii="Times New Roman" w:hAnsi="Times New Roman" w:cs="Times New Roman"/>
        </w:rPr>
      </w:pPr>
      <w:bookmarkStart w:id="9" w:name="Pre-requisites_"/>
      <w:bookmarkEnd w:id="9"/>
      <w:r>
        <w:rPr>
          <w:rFonts w:ascii="Times New Roman" w:hAnsi="Times New Roman" w:cs="Times New Roman"/>
          <w:spacing w:val="-2"/>
          <w:sz w:val="28"/>
          <w:szCs w:val="28"/>
        </w:rPr>
        <w:t>Pre-requisites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bookmarkStart w:id="10" w:name="Software_Requirements_"/>
      <w:bookmarkEnd w:id="10"/>
      <w:r>
        <w:rPr>
          <w:rFonts w:ascii="Times New Roman" w:hAnsi="Times New Roman" w:cs="Times New Roman"/>
          <w:spacing w:val="-2"/>
        </w:rPr>
        <w:t>Software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</w:rPr>
        <w:t>Requirements</w:t>
      </w:r>
    </w:p>
    <w:p w14:paraId="6DE91236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spacing w:before="241"/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Python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3.8+: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Download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from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python.org</w:t>
      </w:r>
    </w:p>
    <w:p w14:paraId="216C9D1A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Google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Account: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Required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Google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Colab</w:t>
      </w:r>
      <w:proofErr w:type="spellEnd"/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access</w:t>
      </w:r>
    </w:p>
    <w:p w14:paraId="5ED3AF1B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pip: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Python package manager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(comes with </w:t>
      </w:r>
      <w:r>
        <w:rPr>
          <w:rFonts w:ascii="Times New Roman" w:hAnsi="Times New Roman" w:cs="Times New Roman"/>
          <w:spacing w:val="-2"/>
          <w:sz w:val="24"/>
        </w:rPr>
        <w:t>Python)</w:t>
      </w:r>
    </w:p>
    <w:p w14:paraId="79F195A4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Web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Browser: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Chrome,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Firefox,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Safari,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or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Edge</w:t>
      </w:r>
    </w:p>
    <w:p w14:paraId="4406B7ED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  <w:r>
        <w:rPr>
          <w:rFonts w:ascii="Times New Roman" w:hAnsi="Times New Roman" w:cs="Times New Roman"/>
          <w:sz w:val="24"/>
        </w:rPr>
        <w:t>Internet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Connection: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Required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Colab</w:t>
      </w:r>
      <w:proofErr w:type="spellEnd"/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Gradio</w:t>
      </w:r>
      <w:proofErr w:type="spellEnd"/>
      <w:r>
        <w:rPr>
          <w:rFonts w:ascii="Times New Roman" w:hAnsi="Times New Roman" w:cs="Times New Roman"/>
          <w:spacing w:val="-2"/>
          <w:sz w:val="24"/>
        </w:rPr>
        <w:t xml:space="preserve"> sharing</w:t>
      </w:r>
    </w:p>
    <w:p w14:paraId="50CAE8F8" w14:textId="77777777" w:rsidR="00607DCC" w:rsidRDefault="00607DCC">
      <w:pPr>
        <w:pStyle w:val="BodyText"/>
        <w:spacing w:before="59"/>
        <w:rPr>
          <w:rFonts w:ascii="Times New Roman" w:hAnsi="Times New Roman" w:cs="Times New Roman"/>
        </w:rPr>
      </w:pPr>
    </w:p>
    <w:p w14:paraId="13586530" w14:textId="77777777" w:rsidR="00607DCC" w:rsidRDefault="00000000">
      <w:pPr>
        <w:pStyle w:val="Heading1"/>
        <w:rPr>
          <w:rFonts w:ascii="Times New Roman" w:hAnsi="Times New Roman" w:cs="Times New Roman"/>
        </w:rPr>
      </w:pPr>
      <w:bookmarkStart w:id="11" w:name="Knowledge_Prerequisites_"/>
      <w:bookmarkEnd w:id="11"/>
      <w:r>
        <w:rPr>
          <w:rFonts w:ascii="Times New Roman" w:hAnsi="Times New Roman" w:cs="Times New Roman"/>
        </w:rPr>
        <w:t>Knowledge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Prerequisites</w:t>
      </w:r>
    </w:p>
    <w:p w14:paraId="412E95EA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99"/>
        </w:tabs>
        <w:ind w:left="1221" w:right="1321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Python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Basics: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Functions,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dictionaries,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list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comprehensions,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string </w:t>
      </w:r>
      <w:r>
        <w:rPr>
          <w:rFonts w:ascii="Times New Roman" w:hAnsi="Times New Roman" w:cs="Times New Roman"/>
          <w:spacing w:val="-2"/>
          <w:sz w:val="24"/>
        </w:rPr>
        <w:t>manipulation</w:t>
      </w:r>
    </w:p>
    <w:p w14:paraId="333A03AE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JSON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Fundamentals: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structure,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types,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validation</w:t>
      </w:r>
    </w:p>
    <w:p w14:paraId="53AC0399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Regular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Expressions: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Pattern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matching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parsing</w:t>
      </w:r>
    </w:p>
    <w:p w14:paraId="0912F92D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Gradio</w:t>
      </w:r>
      <w:proofErr w:type="spellEnd"/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Framework: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Understanding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interface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components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callbacks</w:t>
      </w:r>
    </w:p>
    <w:p w14:paraId="37EDD8BD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Validation: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Familiarity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Schema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validation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concepts</w:t>
      </w:r>
    </w:p>
    <w:p w14:paraId="3AA096A3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Google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Colab</w:t>
      </w:r>
      <w:proofErr w:type="spellEnd"/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Basic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notebook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interface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cell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execution</w:t>
      </w:r>
    </w:p>
    <w:p w14:paraId="3DBFCC19" w14:textId="77777777" w:rsidR="00607DCC" w:rsidRDefault="00607DCC">
      <w:pPr>
        <w:pStyle w:val="BodyText"/>
        <w:spacing w:before="79"/>
        <w:rPr>
          <w:rFonts w:ascii="Times New Roman" w:hAnsi="Times New Roman" w:cs="Times New Roman"/>
        </w:rPr>
      </w:pPr>
    </w:p>
    <w:p w14:paraId="0205AF9B" w14:textId="77777777" w:rsidR="00607DCC" w:rsidRDefault="00000000">
      <w:pPr>
        <w:pStyle w:val="Heading1"/>
        <w:rPr>
          <w:rFonts w:ascii="Times New Roman" w:hAnsi="Times New Roman" w:cs="Times New Roman"/>
        </w:rPr>
      </w:pPr>
      <w:bookmarkStart w:id="12" w:name="Hardware_Requirements_"/>
      <w:bookmarkEnd w:id="12"/>
      <w:r>
        <w:rPr>
          <w:rFonts w:ascii="Times New Roman" w:hAnsi="Times New Roman" w:cs="Times New Roman"/>
          <w:spacing w:val="-2"/>
        </w:rPr>
        <w:t>Hardware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Requirements</w:t>
      </w:r>
    </w:p>
    <w:p w14:paraId="2F2E7C97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Processor: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Any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modern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processor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(Intel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i3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or</w:t>
      </w:r>
      <w:r>
        <w:rPr>
          <w:rFonts w:ascii="Times New Roman" w:hAnsi="Times New Roman" w:cs="Times New Roman"/>
          <w:spacing w:val="-2"/>
          <w:sz w:val="24"/>
        </w:rPr>
        <w:t xml:space="preserve"> equivalent)</w:t>
      </w:r>
    </w:p>
    <w:p w14:paraId="256E77F0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RAM: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Minimum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2GB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local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</w:t>
      </w:r>
      <w:proofErr w:type="spellStart"/>
      <w:r>
        <w:rPr>
          <w:rFonts w:ascii="Times New Roman" w:hAnsi="Times New Roman" w:cs="Times New Roman"/>
          <w:sz w:val="24"/>
        </w:rPr>
        <w:t>Colab</w:t>
      </w:r>
      <w:proofErr w:type="spellEnd"/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provides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cloud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resources)</w:t>
      </w:r>
    </w:p>
    <w:p w14:paraId="19FBFCD2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Storage: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500MB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free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space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application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generated</w:t>
      </w:r>
      <w:r>
        <w:rPr>
          <w:rFonts w:ascii="Times New Roman" w:hAnsi="Times New Roman" w:cs="Times New Roman"/>
          <w:spacing w:val="-2"/>
          <w:sz w:val="24"/>
        </w:rPr>
        <w:t xml:space="preserve"> files</w:t>
      </w:r>
    </w:p>
    <w:p w14:paraId="731EB477" w14:textId="77777777" w:rsidR="00607DCC" w:rsidRDefault="00000000">
      <w:pPr>
        <w:pStyle w:val="ListParagraph"/>
        <w:numPr>
          <w:ilvl w:val="0"/>
          <w:numId w:val="3"/>
        </w:numPr>
        <w:tabs>
          <w:tab w:val="left" w:pos="1299"/>
        </w:tabs>
        <w:ind w:left="129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Display: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Minimum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1024x768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resolution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interface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usability.</w:t>
      </w:r>
    </w:p>
    <w:p w14:paraId="7BFE3190" w14:textId="77777777" w:rsidR="00607DCC" w:rsidRDefault="00607DCC">
      <w:pPr>
        <w:pStyle w:val="ListParagraph"/>
        <w:tabs>
          <w:tab w:val="left" w:pos="1299"/>
        </w:tabs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61C056B9" w14:textId="77777777" w:rsidR="00607DCC" w:rsidRDefault="00607DCC">
      <w:pPr>
        <w:pStyle w:val="ListParagraph"/>
        <w:tabs>
          <w:tab w:val="left" w:pos="1299"/>
        </w:tabs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2ACBE953" w14:textId="77777777" w:rsidR="00607DCC" w:rsidRDefault="00607DCC">
      <w:pPr>
        <w:pStyle w:val="ListParagraph"/>
        <w:tabs>
          <w:tab w:val="left" w:pos="1299"/>
        </w:tabs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6BC2E121" w14:textId="77777777" w:rsidR="00607DCC" w:rsidRDefault="00607DCC">
      <w:pPr>
        <w:pStyle w:val="ListParagraph"/>
        <w:tabs>
          <w:tab w:val="left" w:pos="1299"/>
        </w:tabs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2E438FDF" w14:textId="77777777" w:rsidR="00607DCC" w:rsidRDefault="00607DCC">
      <w:pPr>
        <w:pStyle w:val="ListParagraph"/>
        <w:tabs>
          <w:tab w:val="left" w:pos="1299"/>
        </w:tabs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70F3329A" w14:textId="77777777" w:rsidR="00607DCC" w:rsidRDefault="00607DCC">
      <w:pPr>
        <w:pStyle w:val="ListParagraph"/>
        <w:tabs>
          <w:tab w:val="left" w:pos="1299"/>
        </w:tabs>
        <w:ind w:left="0" w:firstLine="0"/>
        <w:rPr>
          <w:rFonts w:ascii="Times New Roman" w:hAnsi="Times New Roman" w:cs="Times New Roman"/>
          <w:spacing w:val="-2"/>
          <w:sz w:val="24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</w:p>
    <w:p w14:paraId="3CE940EC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5B6C64B1" w14:textId="77777777" w:rsidR="00607DCC" w:rsidRDefault="00607DCC">
      <w:pPr>
        <w:pStyle w:val="BodyText"/>
        <w:spacing w:before="179"/>
        <w:rPr>
          <w:rFonts w:ascii="Times New Roman" w:hAnsi="Times New Roman" w:cs="Times New Roman"/>
        </w:rPr>
      </w:pPr>
    </w:p>
    <w:p w14:paraId="685FB4AA" w14:textId="77777777" w:rsidR="00607DCC" w:rsidRDefault="00000000">
      <w:pPr>
        <w:ind w:left="141"/>
        <w:rPr>
          <w:rFonts w:ascii="Times New Roman" w:hAnsi="Times New Roman" w:cs="Times New Roman"/>
          <w:b/>
          <w:sz w:val="28"/>
          <w:szCs w:val="28"/>
        </w:rPr>
      </w:pPr>
      <w:bookmarkStart w:id="13" w:name="Project_Workflow_"/>
      <w:bookmarkEnd w:id="13"/>
      <w:r>
        <w:rPr>
          <w:rFonts w:ascii="Times New Roman" w:hAnsi="Times New Roman" w:cs="Times New Roman"/>
          <w:b/>
          <w:sz w:val="28"/>
          <w:szCs w:val="28"/>
        </w:rPr>
        <w:t>Project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Workflow</w:t>
      </w:r>
    </w:p>
    <w:p w14:paraId="3AA2B9D8" w14:textId="77777777" w:rsidR="00607DCC" w:rsidRDefault="00607DCC">
      <w:pPr>
        <w:pStyle w:val="BodyText"/>
        <w:spacing w:before="79"/>
        <w:rPr>
          <w:rFonts w:ascii="Times New Roman" w:hAnsi="Times New Roman" w:cs="Times New Roman"/>
          <w:b/>
        </w:rPr>
      </w:pPr>
    </w:p>
    <w:p w14:paraId="0FC07661" w14:textId="77777777" w:rsidR="00607DCC" w:rsidRDefault="00000000">
      <w:pPr>
        <w:ind w:left="141"/>
        <w:rPr>
          <w:rFonts w:ascii="Times New Roman" w:hAnsi="Times New Roman" w:cs="Times New Roman"/>
          <w:b/>
          <w:sz w:val="24"/>
        </w:rPr>
      </w:pPr>
      <w:bookmarkStart w:id="14" w:name="Phase_1:_Environment_Setup_&amp;_Core_Archit"/>
      <w:bookmarkEnd w:id="14"/>
      <w:r>
        <w:rPr>
          <w:rFonts w:ascii="Times New Roman" w:hAnsi="Times New Roman" w:cs="Times New Roman"/>
          <w:b/>
          <w:sz w:val="24"/>
        </w:rPr>
        <w:t>Phase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1: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Environment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Setup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&amp;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Core</w:t>
      </w:r>
      <w:r>
        <w:rPr>
          <w:rFonts w:ascii="Times New Roman" w:hAnsi="Times New Roman" w:cs="Times New Roman"/>
          <w:b/>
          <w:spacing w:val="-2"/>
          <w:sz w:val="24"/>
        </w:rPr>
        <w:t xml:space="preserve"> Architecture</w:t>
      </w:r>
    </w:p>
    <w:p w14:paraId="658A11B8" w14:textId="77777777" w:rsidR="00607DCC" w:rsidRDefault="00000000">
      <w:pPr>
        <w:spacing w:before="280"/>
        <w:ind w:left="141"/>
        <w:rPr>
          <w:rFonts w:ascii="Times New Roman" w:hAnsi="Times New Roman" w:cs="Times New Roman"/>
          <w:b/>
          <w:sz w:val="24"/>
        </w:rPr>
      </w:pPr>
      <w:bookmarkStart w:id="15" w:name="Activity_1.1:_Install_Dependencies_&amp;_Con"/>
      <w:bookmarkEnd w:id="15"/>
      <w:r>
        <w:rPr>
          <w:rFonts w:ascii="Times New Roman" w:hAnsi="Times New Roman" w:cs="Times New Roman"/>
          <w:b/>
          <w:sz w:val="24"/>
        </w:rPr>
        <w:t>Activity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1.1: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Install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Dependencies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&amp;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Configure</w:t>
      </w:r>
      <w:r>
        <w:rPr>
          <w:rFonts w:ascii="Times New Roman" w:hAnsi="Times New Roman" w:cs="Times New Roman"/>
          <w:b/>
          <w:spacing w:val="-2"/>
          <w:sz w:val="24"/>
        </w:rPr>
        <w:t xml:space="preserve"> Environment</w:t>
      </w:r>
    </w:p>
    <w:p w14:paraId="7CD6BFAB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requirements.txt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all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dependencies</w:t>
      </w:r>
    </w:p>
    <w:p w14:paraId="5583FEAD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up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Google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Colab</w:t>
      </w:r>
      <w:proofErr w:type="spellEnd"/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environment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proper</w:t>
      </w:r>
      <w:r>
        <w:rPr>
          <w:rFonts w:ascii="Times New Roman" w:hAnsi="Times New Roman" w:cs="Times New Roman"/>
          <w:spacing w:val="-2"/>
          <w:sz w:val="24"/>
        </w:rPr>
        <w:t xml:space="preserve"> settings</w:t>
      </w:r>
    </w:p>
    <w:p w14:paraId="43CE20EB" w14:textId="77777777" w:rsidR="00607DCC" w:rsidRDefault="00000000">
      <w:pPr>
        <w:pStyle w:val="ListParagraph"/>
        <w:numPr>
          <w:ilvl w:val="1"/>
          <w:numId w:val="3"/>
        </w:numPr>
        <w:tabs>
          <w:tab w:val="left" w:pos="1581"/>
          <w:tab w:val="left" w:pos="1659"/>
        </w:tabs>
        <w:ind w:left="1581" w:right="746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Install</w:t>
      </w:r>
      <w:r>
        <w:rPr>
          <w:rFonts w:ascii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required</w:t>
      </w:r>
      <w:r>
        <w:rPr>
          <w:rFonts w:ascii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packages:</w:t>
      </w:r>
      <w:r>
        <w:rPr>
          <w:rFonts w:ascii="Times New Roman" w:hAnsi="Times New Roman" w:cs="Times New Roman"/>
          <w:spacing w:val="-1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gradio</w:t>
      </w:r>
      <w:proofErr w:type="spellEnd"/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json5,</w:t>
      </w:r>
      <w:r>
        <w:rPr>
          <w:rFonts w:ascii="Times New Roman" w:hAnsi="Times New Roman" w:cs="Times New Roman"/>
          <w:spacing w:val="-14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jsonschema</w:t>
      </w:r>
      <w:proofErr w:type="spellEnd"/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python-</w:t>
      </w:r>
      <w:proofErr w:type="spellStart"/>
      <w:r>
        <w:rPr>
          <w:rFonts w:ascii="Times New Roman" w:hAnsi="Times New Roman" w:cs="Times New Roman"/>
          <w:sz w:val="24"/>
        </w:rPr>
        <w:t>dotenv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pacing w:val="-2"/>
          <w:sz w:val="24"/>
        </w:rPr>
        <w:t>pydantic</w:t>
      </w:r>
      <w:proofErr w:type="spellEnd"/>
    </w:p>
    <w:p w14:paraId="55D1AAB1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Verify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all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packages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are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installed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correctly</w:t>
      </w:r>
    </w:p>
    <w:p w14:paraId="678E218A" w14:textId="77777777" w:rsidR="00607DCC" w:rsidRDefault="00000000">
      <w:pPr>
        <w:pStyle w:val="Heading1"/>
        <w:spacing w:before="280"/>
        <w:rPr>
          <w:rFonts w:ascii="Times New Roman" w:hAnsi="Times New Roman" w:cs="Times New Roman"/>
        </w:rPr>
      </w:pPr>
      <w:bookmarkStart w:id="16" w:name="Activity_1.2:_Design_Core_Data_Structure"/>
      <w:bookmarkEnd w:id="16"/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1.2: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Design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Core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Structures</w:t>
      </w:r>
    </w:p>
    <w:p w14:paraId="52A991C9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CaseStyle</w:t>
      </w:r>
      <w:proofErr w:type="spellEnd"/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Enum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case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conversion</w:t>
      </w:r>
      <w:r>
        <w:rPr>
          <w:rFonts w:ascii="Times New Roman" w:hAnsi="Times New Roman" w:cs="Times New Roman"/>
          <w:spacing w:val="-2"/>
          <w:sz w:val="24"/>
        </w:rPr>
        <w:t xml:space="preserve"> options</w:t>
      </w:r>
    </w:p>
    <w:p w14:paraId="4E4AA003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JSONRefinerCore</w:t>
      </w:r>
      <w:proofErr w:type="spellEnd"/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class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all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processing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methods</w:t>
      </w:r>
    </w:p>
    <w:p w14:paraId="1FE984AF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Design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type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inference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system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automatic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type</w:t>
      </w:r>
      <w:r>
        <w:rPr>
          <w:rFonts w:ascii="Times New Roman" w:hAnsi="Times New Roman" w:cs="Times New Roman"/>
          <w:spacing w:val="-2"/>
          <w:sz w:val="24"/>
        </w:rPr>
        <w:t xml:space="preserve"> detection</w:t>
      </w:r>
    </w:p>
    <w:p w14:paraId="5C93EF23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error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tracking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logging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mechanisms</w:t>
      </w:r>
    </w:p>
    <w:p w14:paraId="3249E915" w14:textId="77777777" w:rsidR="00607DCC" w:rsidRDefault="00607DCC">
      <w:pPr>
        <w:pStyle w:val="BodyText"/>
        <w:spacing w:before="78"/>
        <w:rPr>
          <w:rFonts w:ascii="Times New Roman" w:hAnsi="Times New Roman" w:cs="Times New Roman"/>
        </w:rPr>
      </w:pPr>
    </w:p>
    <w:p w14:paraId="587F9C86" w14:textId="77777777" w:rsidR="00607DCC" w:rsidRDefault="00000000">
      <w:pPr>
        <w:pStyle w:val="Heading1"/>
        <w:spacing w:before="1"/>
        <w:rPr>
          <w:rFonts w:ascii="Times New Roman" w:hAnsi="Times New Roman" w:cs="Times New Roman"/>
        </w:rPr>
      </w:pPr>
      <w:bookmarkStart w:id="17" w:name="Phase_2:_Core_JSON_Processing_Engine_"/>
      <w:bookmarkEnd w:id="17"/>
      <w:r>
        <w:rPr>
          <w:rFonts w:ascii="Times New Roman" w:hAnsi="Times New Roman" w:cs="Times New Roman"/>
        </w:rPr>
        <w:t>Phase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2: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Core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Processing</w:t>
      </w:r>
      <w:r>
        <w:rPr>
          <w:rFonts w:ascii="Times New Roman" w:hAnsi="Times New Roman" w:cs="Times New Roman"/>
          <w:spacing w:val="-2"/>
        </w:rPr>
        <w:t xml:space="preserve"> Engine</w:t>
      </w:r>
    </w:p>
    <w:p w14:paraId="32A4AEFA" w14:textId="77777777" w:rsidR="00607DCC" w:rsidRDefault="00000000">
      <w:pPr>
        <w:spacing w:before="280"/>
        <w:ind w:left="141"/>
        <w:rPr>
          <w:rFonts w:ascii="Times New Roman" w:hAnsi="Times New Roman" w:cs="Times New Roman"/>
          <w:b/>
          <w:sz w:val="24"/>
        </w:rPr>
      </w:pPr>
      <w:bookmarkStart w:id="18" w:name="Activity_2.1:_Implement_Type_Inference_S"/>
      <w:bookmarkEnd w:id="18"/>
      <w:r>
        <w:rPr>
          <w:rFonts w:ascii="Times New Roman" w:hAnsi="Times New Roman" w:cs="Times New Roman"/>
          <w:b/>
          <w:sz w:val="24"/>
        </w:rPr>
        <w:t>Activity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2.1: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Implement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Type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Inference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System</w:t>
      </w:r>
    </w:p>
    <w:p w14:paraId="72D96EAE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infer_</w:t>
      </w:r>
      <w:proofErr w:type="gramStart"/>
      <w:r>
        <w:rPr>
          <w:rFonts w:ascii="Times New Roman" w:hAnsi="Times New Roman" w:cs="Times New Roman"/>
          <w:sz w:val="24"/>
        </w:rPr>
        <w:t>type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method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automatic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type</w:t>
      </w:r>
      <w:r>
        <w:rPr>
          <w:rFonts w:ascii="Times New Roman" w:hAnsi="Times New Roman" w:cs="Times New Roman"/>
          <w:spacing w:val="-2"/>
          <w:sz w:val="24"/>
        </w:rPr>
        <w:t xml:space="preserve"> detection</w:t>
      </w:r>
    </w:p>
    <w:p w14:paraId="1A77FC74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Handle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boolean</w:t>
      </w:r>
      <w:proofErr w:type="spellEnd"/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conversions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(true/false,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yes/no,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on/off)</w:t>
      </w:r>
    </w:p>
    <w:p w14:paraId="081CAFB5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null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value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handling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(null,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none,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nil, </w:t>
      </w:r>
      <w:r>
        <w:rPr>
          <w:rFonts w:ascii="Times New Roman" w:hAnsi="Times New Roman" w:cs="Times New Roman"/>
          <w:spacing w:val="-4"/>
          <w:sz w:val="24"/>
        </w:rPr>
        <w:t>n/a)</w:t>
      </w:r>
    </w:p>
    <w:p w14:paraId="4F8D63C2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Parse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numbers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(integers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2"/>
          <w:sz w:val="24"/>
        </w:rPr>
        <w:t xml:space="preserve"> floats)</w:t>
      </w:r>
    </w:p>
    <w:p w14:paraId="7E38DB5F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Process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arrays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objects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from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strings</w:t>
      </w:r>
    </w:p>
    <w:p w14:paraId="6644B9CE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Default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string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unrecognized</w:t>
      </w:r>
      <w:r>
        <w:rPr>
          <w:rFonts w:ascii="Times New Roman" w:hAnsi="Times New Roman" w:cs="Times New Roman"/>
          <w:spacing w:val="-2"/>
          <w:sz w:val="24"/>
        </w:rPr>
        <w:t xml:space="preserve"> values</w:t>
      </w:r>
    </w:p>
    <w:p w14:paraId="7598FC0F" w14:textId="77777777" w:rsidR="00607DCC" w:rsidRDefault="00000000">
      <w:pPr>
        <w:pStyle w:val="Heading1"/>
        <w:spacing w:before="280"/>
        <w:rPr>
          <w:rFonts w:ascii="Times New Roman" w:hAnsi="Times New Roman" w:cs="Times New Roman"/>
        </w:rPr>
      </w:pPr>
      <w:bookmarkStart w:id="19" w:name="Activity_2.2:_Build_Key_Normalization_&amp;_"/>
      <w:bookmarkEnd w:id="19"/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2.2: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Build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Key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Normalization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Case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Conversion</w:t>
      </w:r>
    </w:p>
    <w:p w14:paraId="090ABEB1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to_snake_</w:t>
      </w:r>
      <w:proofErr w:type="gramStart"/>
      <w:r>
        <w:rPr>
          <w:rFonts w:ascii="Times New Roman" w:hAnsi="Times New Roman" w:cs="Times New Roman"/>
          <w:sz w:val="24"/>
        </w:rPr>
        <w:t>case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conversion</w:t>
      </w:r>
    </w:p>
    <w:p w14:paraId="7C424DDC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to_</w:t>
      </w:r>
      <w:proofErr w:type="gramStart"/>
      <w:r>
        <w:rPr>
          <w:rFonts w:ascii="Times New Roman" w:hAnsi="Times New Roman" w:cs="Times New Roman"/>
          <w:sz w:val="24"/>
        </w:rPr>
        <w:t>camelCase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conversion</w:t>
      </w:r>
    </w:p>
    <w:p w14:paraId="16B1EEA8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to_kebab_</w:t>
      </w:r>
      <w:proofErr w:type="gramStart"/>
      <w:r>
        <w:rPr>
          <w:rFonts w:ascii="Times New Roman" w:hAnsi="Times New Roman" w:cs="Times New Roman"/>
          <w:sz w:val="24"/>
        </w:rPr>
        <w:t>case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conversion</w:t>
      </w:r>
    </w:p>
    <w:p w14:paraId="431D4EB7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to_pascal_</w:t>
      </w:r>
      <w:proofErr w:type="gramStart"/>
      <w:r>
        <w:rPr>
          <w:rFonts w:ascii="Times New Roman" w:hAnsi="Times New Roman" w:cs="Times New Roman"/>
          <w:sz w:val="24"/>
        </w:rPr>
        <w:t>case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conversion</w:t>
      </w:r>
    </w:p>
    <w:p w14:paraId="56619859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normalize_</w:t>
      </w:r>
      <w:proofErr w:type="gramStart"/>
      <w:r>
        <w:rPr>
          <w:rFonts w:ascii="Times New Roman" w:hAnsi="Times New Roman" w:cs="Times New Roman"/>
          <w:sz w:val="24"/>
        </w:rPr>
        <w:t>key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method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that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applies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selected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case</w:t>
      </w:r>
      <w:r>
        <w:rPr>
          <w:rFonts w:ascii="Times New Roman" w:hAnsi="Times New Roman" w:cs="Times New Roman"/>
          <w:spacing w:val="-2"/>
          <w:sz w:val="24"/>
        </w:rPr>
        <w:t xml:space="preserve"> style</w:t>
      </w:r>
    </w:p>
    <w:p w14:paraId="791E6E50" w14:textId="77777777" w:rsidR="00607DCC" w:rsidRDefault="00607DCC">
      <w:pPr>
        <w:pStyle w:val="ListParagraph"/>
        <w:rPr>
          <w:rFonts w:ascii="Times New Roman" w:hAnsi="Times New Roman" w:cs="Times New Roman"/>
          <w:sz w:val="24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</w:p>
    <w:p w14:paraId="1F7AE70E" w14:textId="77777777" w:rsidR="00607DCC" w:rsidRDefault="00607DCC">
      <w:pPr>
        <w:pStyle w:val="BodyText"/>
        <w:spacing w:before="221"/>
        <w:rPr>
          <w:rFonts w:ascii="Times New Roman" w:hAnsi="Times New Roman" w:cs="Times New Roman"/>
        </w:rPr>
      </w:pPr>
    </w:p>
    <w:p w14:paraId="48FEBE74" w14:textId="77777777" w:rsidR="00607DCC" w:rsidRDefault="00607DCC">
      <w:pPr>
        <w:pStyle w:val="BodyText"/>
        <w:spacing w:before="78"/>
        <w:rPr>
          <w:rFonts w:ascii="Times New Roman" w:hAnsi="Times New Roman" w:cs="Times New Roman"/>
        </w:rPr>
      </w:pPr>
    </w:p>
    <w:p w14:paraId="6FDD5515" w14:textId="77777777" w:rsidR="00607DCC" w:rsidRDefault="00000000">
      <w:pPr>
        <w:pStyle w:val="Heading1"/>
        <w:spacing w:line="480" w:lineRule="auto"/>
        <w:ind w:right="3972"/>
        <w:rPr>
          <w:rFonts w:ascii="Times New Roman" w:hAnsi="Times New Roman" w:cs="Times New Roman"/>
        </w:rPr>
      </w:pPr>
      <w:bookmarkStart w:id="20" w:name="Phase_3:_Validation_&amp;_Transformation_Fea"/>
      <w:bookmarkEnd w:id="20"/>
      <w:r>
        <w:rPr>
          <w:rFonts w:ascii="Times New Roman" w:hAnsi="Times New Roman" w:cs="Times New Roman"/>
        </w:rPr>
        <w:t xml:space="preserve">Phase 3: Validation &amp; Transformation Features </w:t>
      </w:r>
      <w:bookmarkStart w:id="21" w:name="Activity_3.1:_Implement_JSON_Schema_Vali"/>
      <w:bookmarkEnd w:id="21"/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3.1: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Implement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Schema</w:t>
      </w:r>
      <w:r>
        <w:rPr>
          <w:rFonts w:ascii="Times New Roman" w:hAnsi="Times New Roman" w:cs="Times New Roman"/>
          <w:spacing w:val="-2"/>
        </w:rPr>
        <w:t xml:space="preserve"> Validation</w:t>
      </w:r>
    </w:p>
    <w:p w14:paraId="19160AE1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spacing w:before="0" w:line="239" w:lineRule="exact"/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validate_json_</w:t>
      </w:r>
      <w:proofErr w:type="gramStart"/>
      <w:r>
        <w:rPr>
          <w:rFonts w:ascii="Times New Roman" w:hAnsi="Times New Roman" w:cs="Times New Roman"/>
          <w:sz w:val="24"/>
        </w:rPr>
        <w:t>schema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method</w:t>
      </w:r>
    </w:p>
    <w:p w14:paraId="7DAC2423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jsonschema</w:t>
      </w:r>
      <w:proofErr w:type="spellEnd"/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library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Draft7</w:t>
      </w:r>
      <w:r>
        <w:rPr>
          <w:rFonts w:ascii="Times New Roman" w:hAnsi="Times New Roman" w:cs="Times New Roman"/>
          <w:spacing w:val="-2"/>
          <w:sz w:val="24"/>
        </w:rPr>
        <w:t xml:space="preserve"> validation</w:t>
      </w:r>
    </w:p>
    <w:p w14:paraId="4FF36114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error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message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formatting</w:t>
      </w:r>
    </w:p>
    <w:p w14:paraId="46E01A9A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against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various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schema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definitions</w:t>
      </w:r>
    </w:p>
    <w:p w14:paraId="1E6953B9" w14:textId="77777777" w:rsidR="00607DCC" w:rsidRDefault="00000000">
      <w:pPr>
        <w:pStyle w:val="Heading1"/>
        <w:spacing w:before="280"/>
        <w:rPr>
          <w:rFonts w:ascii="Times New Roman" w:hAnsi="Times New Roman" w:cs="Times New Roman"/>
        </w:rPr>
      </w:pPr>
      <w:bookmarkStart w:id="22" w:name="Activity_3.2:_Build_Required_Fields_Chec"/>
      <w:bookmarkEnd w:id="22"/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3.2: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Build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Required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Fields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2"/>
        </w:rPr>
        <w:t>Checking</w:t>
      </w:r>
    </w:p>
    <w:p w14:paraId="49BDA883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check_required_</w:t>
      </w:r>
      <w:proofErr w:type="gramStart"/>
      <w:r>
        <w:rPr>
          <w:rFonts w:ascii="Times New Roman" w:hAnsi="Times New Roman" w:cs="Times New Roman"/>
          <w:sz w:val="24"/>
        </w:rPr>
        <w:t>fields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method</w:t>
      </w:r>
    </w:p>
    <w:p w14:paraId="0BF68E4C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field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presence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validation</w:t>
      </w:r>
    </w:p>
    <w:p w14:paraId="0CBDB1E2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Generate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missing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field</w:t>
      </w:r>
      <w:r>
        <w:rPr>
          <w:rFonts w:ascii="Times New Roman" w:hAnsi="Times New Roman" w:cs="Times New Roman"/>
          <w:spacing w:val="-2"/>
          <w:sz w:val="24"/>
        </w:rPr>
        <w:t xml:space="preserve"> reports</w:t>
      </w:r>
    </w:p>
    <w:p w14:paraId="645DEE63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Combine</w:t>
      </w:r>
      <w:proofErr w:type="gramEnd"/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schema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validation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results</w:t>
      </w:r>
    </w:p>
    <w:p w14:paraId="028F2A27" w14:textId="77777777" w:rsidR="00607DCC" w:rsidRDefault="00000000">
      <w:pPr>
        <w:pStyle w:val="Heading1"/>
        <w:spacing w:before="280"/>
        <w:rPr>
          <w:rFonts w:ascii="Times New Roman" w:hAnsi="Times New Roman" w:cs="Times New Roman"/>
        </w:rPr>
      </w:pPr>
      <w:bookmarkStart w:id="23" w:name="Activity_3.3:_Develop_JSON_Transformatio"/>
      <w:bookmarkEnd w:id="23"/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3.3: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Develop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Transformation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Methods</w:t>
      </w:r>
    </w:p>
    <w:p w14:paraId="4950DA02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flatten_</w:t>
      </w:r>
      <w:proofErr w:type="gramStart"/>
      <w:r>
        <w:rPr>
          <w:rFonts w:ascii="Times New Roman" w:hAnsi="Times New Roman" w:cs="Times New Roman"/>
          <w:sz w:val="24"/>
        </w:rPr>
        <w:t>json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nested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flat</w:t>
      </w:r>
      <w:r>
        <w:rPr>
          <w:rFonts w:ascii="Times New Roman" w:hAnsi="Times New Roman" w:cs="Times New Roman"/>
          <w:spacing w:val="-2"/>
          <w:sz w:val="24"/>
        </w:rPr>
        <w:t xml:space="preserve"> conversion</w:t>
      </w:r>
    </w:p>
    <w:p w14:paraId="3DC84F47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unflatten_</w:t>
      </w:r>
      <w:proofErr w:type="gramStart"/>
      <w:r>
        <w:rPr>
          <w:rFonts w:ascii="Times New Roman" w:hAnsi="Times New Roman" w:cs="Times New Roman"/>
          <w:sz w:val="24"/>
        </w:rPr>
        <w:t>json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dot-notation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reversal</w:t>
      </w:r>
    </w:p>
    <w:p w14:paraId="48962B63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merge_json_</w:t>
      </w:r>
      <w:proofErr w:type="gramStart"/>
      <w:r>
        <w:rPr>
          <w:rFonts w:ascii="Times New Roman" w:hAnsi="Times New Roman" w:cs="Times New Roman"/>
          <w:sz w:val="24"/>
        </w:rPr>
        <w:t>objects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deep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merging</w:t>
      </w:r>
    </w:p>
    <w:p w14:paraId="440B5194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remove_null_</w:t>
      </w:r>
      <w:proofErr w:type="gramStart"/>
      <w:r>
        <w:rPr>
          <w:rFonts w:ascii="Times New Roman" w:hAnsi="Times New Roman" w:cs="Times New Roman"/>
          <w:sz w:val="24"/>
        </w:rPr>
        <w:t>values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cleanup</w:t>
      </w:r>
    </w:p>
    <w:p w14:paraId="014561BA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all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transformation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methods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complex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data</w:t>
      </w:r>
    </w:p>
    <w:p w14:paraId="5DC2D092" w14:textId="77777777" w:rsidR="00607DCC" w:rsidRDefault="00607DCC">
      <w:pPr>
        <w:pStyle w:val="BodyText"/>
        <w:spacing w:before="79"/>
        <w:rPr>
          <w:rFonts w:ascii="Times New Roman" w:hAnsi="Times New Roman" w:cs="Times New Roman"/>
        </w:rPr>
      </w:pPr>
    </w:p>
    <w:p w14:paraId="15C84D21" w14:textId="77777777" w:rsidR="00607DCC" w:rsidRDefault="00000000">
      <w:pPr>
        <w:pStyle w:val="Heading1"/>
        <w:spacing w:line="480" w:lineRule="auto"/>
        <w:ind w:right="4145"/>
        <w:rPr>
          <w:rFonts w:ascii="Times New Roman" w:hAnsi="Times New Roman" w:cs="Times New Roman"/>
        </w:rPr>
      </w:pPr>
      <w:bookmarkStart w:id="24" w:name="Phase_4:_Gradio_Interface_Development_"/>
      <w:bookmarkEnd w:id="24"/>
      <w:r>
        <w:rPr>
          <w:rFonts w:ascii="Times New Roman" w:hAnsi="Times New Roman" w:cs="Times New Roman"/>
        </w:rPr>
        <w:t>Phase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4:</w:t>
      </w:r>
      <w:r>
        <w:rPr>
          <w:rFonts w:ascii="Times New Roman" w:hAnsi="Times New Roman" w:cs="Times New Roman"/>
          <w:spacing w:val="-13"/>
        </w:rPr>
        <w:t xml:space="preserve"> </w:t>
      </w:r>
      <w:proofErr w:type="spellStart"/>
      <w:r>
        <w:rPr>
          <w:rFonts w:ascii="Times New Roman" w:hAnsi="Times New Roman" w:cs="Times New Roman"/>
        </w:rPr>
        <w:t>Gradio</w:t>
      </w:r>
      <w:proofErr w:type="spellEnd"/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Interface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 xml:space="preserve">Development </w:t>
      </w:r>
      <w:bookmarkStart w:id="25" w:name="Activity_4.1:_Design_Core_Refining_Tab_"/>
      <w:bookmarkEnd w:id="25"/>
      <w:r>
        <w:rPr>
          <w:rFonts w:ascii="Times New Roman" w:hAnsi="Times New Roman" w:cs="Times New Roman"/>
        </w:rPr>
        <w:t>Activity 4.1: Design Core Refining Tab</w:t>
      </w:r>
    </w:p>
    <w:p w14:paraId="4043B2FF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spacing w:before="0" w:line="239" w:lineRule="exact"/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input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fields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key-value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text</w:t>
      </w:r>
    </w:p>
    <w:p w14:paraId="0036A979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case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style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radio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button</w:t>
      </w:r>
      <w:r>
        <w:rPr>
          <w:rFonts w:ascii="Times New Roman" w:hAnsi="Times New Roman" w:cs="Times New Roman"/>
          <w:spacing w:val="-2"/>
          <w:sz w:val="24"/>
        </w:rPr>
        <w:t xml:space="preserve"> selector</w:t>
      </w:r>
    </w:p>
    <w:p w14:paraId="4C102959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remove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nulls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flatten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checkboxes</w:t>
      </w:r>
    </w:p>
    <w:p w14:paraId="230F237C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Build JSON output code </w:t>
      </w:r>
      <w:r>
        <w:rPr>
          <w:rFonts w:ascii="Times New Roman" w:hAnsi="Times New Roman" w:cs="Times New Roman"/>
          <w:spacing w:val="-2"/>
          <w:sz w:val="24"/>
        </w:rPr>
        <w:t>display</w:t>
      </w:r>
    </w:p>
    <w:p w14:paraId="16D12058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status and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statistics output </w:t>
      </w:r>
      <w:r>
        <w:rPr>
          <w:rFonts w:ascii="Times New Roman" w:hAnsi="Times New Roman" w:cs="Times New Roman"/>
          <w:spacing w:val="-2"/>
          <w:sz w:val="24"/>
        </w:rPr>
        <w:t>panels</w:t>
      </w:r>
    </w:p>
    <w:p w14:paraId="6FD290B4" w14:textId="77777777" w:rsidR="00607DCC" w:rsidRDefault="00607DCC">
      <w:pPr>
        <w:pStyle w:val="ListParagraph"/>
        <w:rPr>
          <w:rFonts w:ascii="Times New Roman" w:hAnsi="Times New Roman" w:cs="Times New Roman"/>
          <w:sz w:val="24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</w:p>
    <w:p w14:paraId="7C064731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17E6221B" w14:textId="77777777" w:rsidR="00607DCC" w:rsidRDefault="00607DCC">
      <w:pPr>
        <w:pStyle w:val="BodyText"/>
        <w:spacing w:before="59"/>
        <w:rPr>
          <w:rFonts w:ascii="Times New Roman" w:hAnsi="Times New Roman" w:cs="Times New Roman"/>
        </w:rPr>
      </w:pPr>
    </w:p>
    <w:p w14:paraId="72B730A9" w14:textId="77777777" w:rsidR="00607DCC" w:rsidRDefault="00000000">
      <w:pPr>
        <w:pStyle w:val="Heading1"/>
        <w:spacing w:line="480" w:lineRule="auto"/>
        <w:ind w:right="3972"/>
        <w:rPr>
          <w:rFonts w:ascii="Times New Roman" w:hAnsi="Times New Roman" w:cs="Times New Roman"/>
        </w:rPr>
      </w:pPr>
      <w:bookmarkStart w:id="26" w:name="Phase_5:_Integration,_Testing_&amp;_Deployme"/>
      <w:bookmarkEnd w:id="26"/>
      <w:r>
        <w:rPr>
          <w:rFonts w:ascii="Times New Roman" w:hAnsi="Times New Roman" w:cs="Times New Roman"/>
        </w:rPr>
        <w:t>Phase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5: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Integration,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Testing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 xml:space="preserve">Deployment </w:t>
      </w:r>
      <w:bookmarkStart w:id="27" w:name="Activity_5.1:__Google_Colab_Deployment_"/>
      <w:bookmarkEnd w:id="27"/>
      <w:r>
        <w:rPr>
          <w:rFonts w:ascii="Times New Roman" w:hAnsi="Times New Roman" w:cs="Times New Roman"/>
        </w:rPr>
        <w:t>Activity 5.1: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 xml:space="preserve">Google </w:t>
      </w:r>
      <w:proofErr w:type="spellStart"/>
      <w:r>
        <w:rPr>
          <w:rFonts w:ascii="Times New Roman" w:hAnsi="Times New Roman" w:cs="Times New Roman"/>
        </w:rPr>
        <w:t>Colab</w:t>
      </w:r>
      <w:proofErr w:type="spellEnd"/>
      <w:r>
        <w:rPr>
          <w:rFonts w:ascii="Times New Roman" w:hAnsi="Times New Roman" w:cs="Times New Roman"/>
        </w:rPr>
        <w:t xml:space="preserve"> Deployment</w:t>
      </w:r>
    </w:p>
    <w:p w14:paraId="78D2AED7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spacing w:before="0" w:line="239" w:lineRule="exact"/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Connect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all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interface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tabs</w:t>
      </w:r>
    </w:p>
    <w:p w14:paraId="458A5A3A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flow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between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components</w:t>
      </w:r>
    </w:p>
    <w:p w14:paraId="67B4411A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Verify</w:t>
      </w:r>
      <w:r>
        <w:rPr>
          <w:rFonts w:ascii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transformation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pipeline</w:t>
      </w:r>
    </w:p>
    <w:p w14:paraId="09328114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</w:t>
      </w:r>
      <w:r>
        <w:rPr>
          <w:rFonts w:ascii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error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handling</w:t>
      </w:r>
    </w:p>
    <w:p w14:paraId="718E8EB1" w14:textId="77777777" w:rsidR="00607DCC" w:rsidRDefault="00000000">
      <w:pPr>
        <w:pStyle w:val="Heading1"/>
        <w:spacing w:before="280"/>
        <w:rPr>
          <w:rFonts w:ascii="Times New Roman" w:hAnsi="Times New Roman" w:cs="Times New Roman"/>
        </w:rPr>
      </w:pPr>
      <w:bookmarkStart w:id="28" w:name="Activity_5.2:_Comprehensive_Testing_"/>
      <w:bookmarkEnd w:id="28"/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5.2: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Comprehensive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Testing</w:t>
      </w:r>
    </w:p>
    <w:p w14:paraId="0504FF82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all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case</w:t>
      </w:r>
      <w:proofErr w:type="gramEnd"/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conversion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styles</w:t>
      </w:r>
    </w:p>
    <w:p w14:paraId="2BCAE496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Validate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type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inference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accuracy</w:t>
      </w:r>
    </w:p>
    <w:p w14:paraId="21B01779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schema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validation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various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schemas</w:t>
      </w:r>
    </w:p>
    <w:p w14:paraId="7B8153A5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merging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conflicting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keys</w:t>
      </w:r>
    </w:p>
    <w:p w14:paraId="2B72E737" w14:textId="77777777" w:rsidR="00607DCC" w:rsidRDefault="00000000">
      <w:pPr>
        <w:pStyle w:val="ListParagraph"/>
        <w:numPr>
          <w:ilvl w:val="1"/>
          <w:numId w:val="3"/>
        </w:numPr>
        <w:tabs>
          <w:tab w:val="left" w:pos="1659"/>
        </w:tabs>
        <w:ind w:left="16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flattening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deeply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nested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objects</w:t>
      </w:r>
    </w:p>
    <w:p w14:paraId="721CEFA3" w14:textId="77777777" w:rsidR="00607DCC" w:rsidRDefault="00607DCC">
      <w:pPr>
        <w:pStyle w:val="ListParagraph"/>
        <w:rPr>
          <w:rFonts w:ascii="Times New Roman" w:hAnsi="Times New Roman" w:cs="Times New Roman"/>
          <w:sz w:val="24"/>
        </w:rPr>
      </w:pPr>
    </w:p>
    <w:p w14:paraId="5B222511" w14:textId="77777777" w:rsidR="00607DCC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Technical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Architecture</w:t>
      </w:r>
    </w:p>
    <w:p w14:paraId="47F4E9E6" w14:textId="77777777" w:rsidR="00607DCC" w:rsidRDefault="00607DCC">
      <w:pPr>
        <w:pStyle w:val="BodyText"/>
        <w:spacing w:before="133"/>
        <w:rPr>
          <w:rFonts w:ascii="Times New Roman" w:hAnsi="Times New Roman" w:cs="Times New Roman"/>
          <w:b/>
          <w:sz w:val="20"/>
        </w:rPr>
      </w:pPr>
    </w:p>
    <w:p w14:paraId="19BDE58A" w14:textId="77777777" w:rsidR="00607DCC" w:rsidRDefault="00607DCC">
      <w:pPr>
        <w:pStyle w:val="BodyText"/>
        <w:rPr>
          <w:rFonts w:ascii="Times New Roman" w:hAnsi="Times New Roman" w:cs="Times New Roman"/>
          <w:b/>
        </w:rPr>
      </w:pPr>
    </w:p>
    <w:p w14:paraId="251B8F77" w14:textId="77777777" w:rsidR="00607DCC" w:rsidRDefault="00000000">
      <w:pPr>
        <w:spacing w:before="1"/>
        <w:rPr>
          <w:rFonts w:ascii="Times New Roman" w:hAnsi="Times New Roman" w:cs="Times New Roman"/>
          <w:sz w:val="24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  <w:r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51072" behindDoc="1" locked="0" layoutInCell="1" allowOverlap="1" wp14:anchorId="349CFF2E" wp14:editId="05F65CC2">
            <wp:simplePos x="0" y="0"/>
            <wp:positionH relativeFrom="page">
              <wp:posOffset>326390</wp:posOffset>
            </wp:positionH>
            <wp:positionV relativeFrom="paragraph">
              <wp:posOffset>448310</wp:posOffset>
            </wp:positionV>
            <wp:extent cx="6579870" cy="3581400"/>
            <wp:effectExtent l="0" t="0" r="381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Project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Structure</w:t>
      </w:r>
    </w:p>
    <w:p w14:paraId="2D5B81C7" w14:textId="77777777" w:rsidR="00607DCC" w:rsidRDefault="00000000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53120" behindDoc="0" locked="0" layoutInCell="1" allowOverlap="1" wp14:anchorId="5751382C" wp14:editId="61E4C494">
            <wp:simplePos x="0" y="0"/>
            <wp:positionH relativeFrom="page">
              <wp:posOffset>665480</wp:posOffset>
            </wp:positionH>
            <wp:positionV relativeFrom="page">
              <wp:posOffset>1119505</wp:posOffset>
            </wp:positionV>
            <wp:extent cx="6391275" cy="3658870"/>
            <wp:effectExtent l="0" t="0" r="9525" b="13970"/>
            <wp:wrapNone/>
            <wp:docPr id="34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E75F4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364FD022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2EF06E90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58CE455B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7C4792FD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60DEF96E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6513E52C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474BBE9F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3FDCBA58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11E5A0FB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315D7CF3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6A8F3FDB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14919CA3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3132D828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069B4031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0CFA3A1F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76947214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37E959A9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0E216D8F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3374AD2A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1E23F02A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63C12ECE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052D93D8" w14:textId="77777777" w:rsidR="00607DCC" w:rsidRDefault="00607DCC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408D7460" w14:textId="77777777" w:rsidR="00607DCC" w:rsidRDefault="00000000">
      <w:pPr>
        <w:spacing w:before="1" w:line="547" w:lineRule="auto"/>
        <w:ind w:left="141" w:right="2479"/>
        <w:rPr>
          <w:rFonts w:ascii="Times New Roman" w:hAnsi="Times New Roman" w:cs="Times New Roman"/>
          <w:b/>
          <w:sz w:val="24"/>
        </w:rPr>
      </w:pPr>
      <w:bookmarkStart w:id="29" w:name="MILESTONE_1:_Environment_Setup_&amp;_Core_Ar"/>
      <w:bookmarkEnd w:id="29"/>
      <w:r>
        <w:rPr>
          <w:rFonts w:ascii="Times New Roman" w:hAnsi="Times New Roman" w:cs="Times New Roman"/>
          <w:b/>
          <w:sz w:val="24"/>
        </w:rPr>
        <w:t>MILESTONE</w:t>
      </w:r>
      <w:r>
        <w:rPr>
          <w:rFonts w:ascii="Times New Roman" w:hAnsi="Times New Roman" w:cs="Times New Roman"/>
          <w:b/>
          <w:spacing w:val="-1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1:</w:t>
      </w:r>
      <w:r>
        <w:rPr>
          <w:rFonts w:ascii="Times New Roman" w:hAnsi="Times New Roman" w:cs="Times New Roman"/>
          <w:b/>
          <w:spacing w:val="-1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Environment</w:t>
      </w:r>
      <w:r>
        <w:rPr>
          <w:rFonts w:ascii="Times New Roman" w:hAnsi="Times New Roman" w:cs="Times New Roman"/>
          <w:b/>
          <w:spacing w:val="-1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Setup</w:t>
      </w:r>
      <w:r>
        <w:rPr>
          <w:rFonts w:ascii="Times New Roman" w:hAnsi="Times New Roman" w:cs="Times New Roman"/>
          <w:b/>
          <w:spacing w:val="-1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&amp;</w:t>
      </w:r>
      <w:r>
        <w:rPr>
          <w:rFonts w:ascii="Times New Roman" w:hAnsi="Times New Roman" w:cs="Times New Roman"/>
          <w:b/>
          <w:spacing w:val="-1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Core</w:t>
      </w:r>
      <w:r>
        <w:rPr>
          <w:rFonts w:ascii="Times New Roman" w:hAnsi="Times New Roman" w:cs="Times New Roman"/>
          <w:b/>
          <w:spacing w:val="-1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Architecture </w:t>
      </w:r>
      <w:bookmarkStart w:id="30" w:name="Activity_1.1:_Install_Dependencies​​Load"/>
      <w:bookmarkEnd w:id="30"/>
      <w:r>
        <w:rPr>
          <w:rFonts w:ascii="Times New Roman" w:hAnsi="Times New Roman" w:cs="Times New Roman"/>
          <w:b/>
          <w:sz w:val="24"/>
        </w:rPr>
        <w:t>Activity 1.1: Install Dependencies</w:t>
      </w:r>
    </w:p>
    <w:p w14:paraId="0DB6557A" w14:textId="77777777" w:rsidR="00607DCC" w:rsidRDefault="00000000">
      <w:pPr>
        <w:spacing w:line="202" w:lineRule="exact"/>
        <w:ind w:left="141"/>
        <w:rPr>
          <w:rFonts w:ascii="Times New Roman" w:hAnsi="Times New Roman" w:cs="Times New Roman"/>
          <w:b/>
          <w:spacing w:val="-10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Load the </w:t>
      </w:r>
      <w:proofErr w:type="gramStart"/>
      <w:r>
        <w:rPr>
          <w:rFonts w:ascii="Times New Roman" w:hAnsi="Times New Roman" w:cs="Times New Roman"/>
          <w:b/>
          <w:sz w:val="24"/>
        </w:rPr>
        <w:t xml:space="preserve">model </w:t>
      </w:r>
      <w:r>
        <w:rPr>
          <w:rFonts w:ascii="Times New Roman" w:hAnsi="Times New Roman" w:cs="Times New Roman"/>
          <w:b/>
          <w:spacing w:val="-10"/>
          <w:sz w:val="24"/>
        </w:rPr>
        <w:t>:</w:t>
      </w:r>
      <w:proofErr w:type="gramEnd"/>
    </w:p>
    <w:p w14:paraId="26F9F18E" w14:textId="77777777" w:rsidR="00607DCC" w:rsidRDefault="00607DCC">
      <w:pPr>
        <w:spacing w:line="202" w:lineRule="exact"/>
        <w:ind w:left="141"/>
        <w:rPr>
          <w:rFonts w:ascii="Times New Roman" w:hAnsi="Times New Roman" w:cs="Times New Roman"/>
          <w:b/>
          <w:spacing w:val="-10"/>
          <w:sz w:val="24"/>
        </w:rPr>
      </w:pPr>
    </w:p>
    <w:p w14:paraId="5DB48BF5" w14:textId="77777777" w:rsidR="00607DCC" w:rsidRDefault="00607DCC">
      <w:pPr>
        <w:spacing w:line="202" w:lineRule="exact"/>
        <w:rPr>
          <w:rFonts w:ascii="Times New Roman" w:hAnsi="Times New Roman" w:cs="Times New Roman"/>
          <w:b/>
          <w:spacing w:val="-10"/>
          <w:sz w:val="24"/>
        </w:rPr>
      </w:pPr>
    </w:p>
    <w:p w14:paraId="726A18C2" w14:textId="77777777" w:rsidR="00607DCC" w:rsidRDefault="00607DCC">
      <w:pPr>
        <w:spacing w:line="202" w:lineRule="exact"/>
        <w:ind w:left="141"/>
        <w:rPr>
          <w:rFonts w:ascii="Times New Roman" w:hAnsi="Times New Roman" w:cs="Times New Roman"/>
          <w:b/>
          <w:spacing w:val="-10"/>
          <w:sz w:val="24"/>
        </w:rPr>
      </w:pPr>
    </w:p>
    <w:p w14:paraId="6B44B3C0" w14:textId="77777777" w:rsidR="00607DCC" w:rsidRDefault="00607DCC">
      <w:pPr>
        <w:pStyle w:val="BodyText"/>
        <w:spacing w:before="3"/>
        <w:rPr>
          <w:rFonts w:ascii="Times New Roman" w:hAnsi="Times New Roman" w:cs="Times New Roman"/>
          <w:b/>
          <w:sz w:val="7"/>
        </w:rPr>
      </w:pPr>
    </w:p>
    <w:p w14:paraId="45B0AE88" w14:textId="77777777" w:rsidR="00607DCC" w:rsidRDefault="00000000">
      <w:pPr>
        <w:rPr>
          <w:rFonts w:ascii="Times New Roman" w:hAnsi="Times New Roman" w:cs="Times New Roman"/>
          <w:sz w:val="20"/>
        </w:rPr>
      </w:pPr>
      <w:r>
        <w:rPr>
          <w:noProof/>
        </w:rPr>
        <w:drawing>
          <wp:inline distT="0" distB="0" distL="114300" distR="114300" wp14:anchorId="20563E61" wp14:editId="27A3D632">
            <wp:extent cx="5948045" cy="2821940"/>
            <wp:effectExtent l="0" t="0" r="10795" b="1270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72E5" w14:textId="77777777" w:rsidR="00607DCC" w:rsidRDefault="00607DCC">
      <w:pPr>
        <w:rPr>
          <w:rFonts w:ascii="Times New Roman" w:hAnsi="Times New Roman" w:cs="Times New Roman"/>
        </w:rPr>
      </w:pPr>
    </w:p>
    <w:p w14:paraId="5F588CB6" w14:textId="77777777" w:rsidR="00607DCC" w:rsidRDefault="00607DCC">
      <w:pPr>
        <w:pStyle w:val="BodyText"/>
        <w:spacing w:before="275"/>
        <w:ind w:left="141"/>
        <w:rPr>
          <w:rFonts w:ascii="Times New Roman" w:hAnsi="Times New Roman" w:cs="Times New Roman"/>
        </w:rPr>
      </w:pPr>
    </w:p>
    <w:p w14:paraId="631B13EE" w14:textId="77777777" w:rsidR="00607DCC" w:rsidRDefault="00607DCC">
      <w:pPr>
        <w:pStyle w:val="BodyText"/>
        <w:spacing w:before="275"/>
        <w:ind w:left="141"/>
        <w:rPr>
          <w:rFonts w:ascii="Times New Roman" w:hAnsi="Times New Roman" w:cs="Times New Roman"/>
        </w:rPr>
      </w:pPr>
    </w:p>
    <w:p w14:paraId="20D88E4B" w14:textId="77777777" w:rsidR="00607DCC" w:rsidRDefault="00000000">
      <w:pPr>
        <w:pStyle w:val="BodyText"/>
        <w:spacing w:before="275"/>
        <w:ind w:left="141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Create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requirements.txt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following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2"/>
        </w:rPr>
        <w:t>dependencies:</w:t>
      </w:r>
    </w:p>
    <w:p w14:paraId="2ED79E40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281"/>
        <w:ind w:left="353" w:hanging="159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535D1687" wp14:editId="35361521">
            <wp:simplePos x="0" y="0"/>
            <wp:positionH relativeFrom="column">
              <wp:posOffset>-347980</wp:posOffset>
            </wp:positionH>
            <wp:positionV relativeFrom="paragraph">
              <wp:posOffset>320040</wp:posOffset>
            </wp:positionV>
            <wp:extent cx="6355080" cy="3867785"/>
            <wp:effectExtent l="0" t="0" r="0" b="3175"/>
            <wp:wrapTight wrapText="bothSides">
              <wp:wrapPolygon edited="0">
                <wp:start x="0" y="0"/>
                <wp:lineTo x="0" y="21533"/>
                <wp:lineTo x="21548" y="21533"/>
                <wp:lineTo x="21548" y="0"/>
                <wp:lineTo x="0" y="0"/>
              </wp:wrapPolygon>
            </wp:wrapTight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spacing w:val="-2"/>
          <w:sz w:val="24"/>
        </w:rPr>
        <w:t>gradio</w:t>
      </w:r>
      <w:proofErr w:type="spellEnd"/>
      <w:r>
        <w:rPr>
          <w:rFonts w:ascii="Times New Roman" w:hAnsi="Times New Roman" w:cs="Times New Roman"/>
          <w:spacing w:val="-2"/>
          <w:sz w:val="24"/>
        </w:rPr>
        <w:t>==4.0+</w:t>
      </w:r>
    </w:p>
    <w:p w14:paraId="20DED046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json5==0.9.6+</w:t>
      </w:r>
    </w:p>
    <w:p w14:paraId="1EE8CACC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pacing w:val="-2"/>
          <w:sz w:val="24"/>
        </w:rPr>
        <w:t>jsonschema</w:t>
      </w:r>
      <w:proofErr w:type="spellEnd"/>
      <w:r>
        <w:rPr>
          <w:rFonts w:ascii="Times New Roman" w:hAnsi="Times New Roman" w:cs="Times New Roman"/>
          <w:spacing w:val="-2"/>
          <w:sz w:val="24"/>
        </w:rPr>
        <w:t>==4.17.0+</w:t>
      </w:r>
    </w:p>
    <w:p w14:paraId="63B8C4E1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python-</w:t>
      </w:r>
      <w:proofErr w:type="spellStart"/>
      <w:r>
        <w:rPr>
          <w:rFonts w:ascii="Times New Roman" w:hAnsi="Times New Roman" w:cs="Times New Roman"/>
          <w:spacing w:val="-2"/>
          <w:sz w:val="24"/>
        </w:rPr>
        <w:t>dotenv</w:t>
      </w:r>
      <w:proofErr w:type="spellEnd"/>
      <w:r>
        <w:rPr>
          <w:rFonts w:ascii="Times New Roman" w:hAnsi="Times New Roman" w:cs="Times New Roman"/>
          <w:spacing w:val="-2"/>
          <w:sz w:val="24"/>
        </w:rPr>
        <w:t>==0.19.0+</w:t>
      </w:r>
    </w:p>
    <w:p w14:paraId="4265E499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pacing w:val="-2"/>
          <w:sz w:val="24"/>
        </w:rPr>
        <w:t>pydantic</w:t>
      </w:r>
      <w:proofErr w:type="spellEnd"/>
      <w:r>
        <w:rPr>
          <w:rFonts w:ascii="Times New Roman" w:hAnsi="Times New Roman" w:cs="Times New Roman"/>
          <w:spacing w:val="-2"/>
          <w:sz w:val="24"/>
        </w:rPr>
        <w:t>==1.9.0+</w:t>
      </w:r>
    </w:p>
    <w:p w14:paraId="59FF9AE5" w14:textId="77777777" w:rsidR="00607DCC" w:rsidRDefault="00000000">
      <w:pPr>
        <w:pStyle w:val="BodyText"/>
        <w:spacing w:before="53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76D575E4" wp14:editId="7618A309">
            <wp:simplePos x="0" y="0"/>
            <wp:positionH relativeFrom="column">
              <wp:posOffset>-184785</wp:posOffset>
            </wp:positionH>
            <wp:positionV relativeFrom="paragraph">
              <wp:posOffset>248285</wp:posOffset>
            </wp:positionV>
            <wp:extent cx="6405245" cy="2940050"/>
            <wp:effectExtent l="0" t="0" r="10795" b="1270"/>
            <wp:wrapTight wrapText="bothSides">
              <wp:wrapPolygon edited="0">
                <wp:start x="0" y="0"/>
                <wp:lineTo x="0" y="21497"/>
                <wp:lineTo x="21534" y="21497"/>
                <wp:lineTo x="21534" y="0"/>
                <wp:lineTo x="0" y="0"/>
              </wp:wrapPolygon>
            </wp:wrapTight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524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E630D0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42EB6B70" w14:textId="77777777" w:rsidR="00607DCC" w:rsidRDefault="00607DCC">
      <w:pPr>
        <w:pStyle w:val="Heading1"/>
        <w:spacing w:before="1"/>
        <w:ind w:left="0"/>
        <w:rPr>
          <w:rFonts w:ascii="Times New Roman" w:hAnsi="Times New Roman" w:cs="Times New Roman"/>
        </w:rPr>
      </w:pPr>
      <w:bookmarkStart w:id="31" w:name="Activity_1.2:_Initialize_Enum_and_Core_C"/>
      <w:bookmarkEnd w:id="31"/>
    </w:p>
    <w:p w14:paraId="5C85734A" w14:textId="77777777" w:rsidR="00607DCC" w:rsidRDefault="00000000">
      <w:pPr>
        <w:pStyle w:val="Heading1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1.2: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Initialize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Enum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Core</w:t>
      </w:r>
      <w:r>
        <w:rPr>
          <w:rFonts w:ascii="Times New Roman" w:hAnsi="Times New Roman" w:cs="Times New Roman"/>
          <w:spacing w:val="-2"/>
        </w:rPr>
        <w:t xml:space="preserve"> Class</w:t>
      </w:r>
    </w:p>
    <w:p w14:paraId="06A4C24A" w14:textId="77777777" w:rsidR="00607DCC" w:rsidRDefault="00000000">
      <w:pPr>
        <w:pStyle w:val="BodyText"/>
        <w:spacing w:before="240"/>
        <w:ind w:left="141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Create</w:t>
      </w:r>
      <w:r>
        <w:rPr>
          <w:rFonts w:ascii="Times New Roman" w:hAnsi="Times New Roman" w:cs="Times New Roman"/>
          <w:spacing w:val="-5"/>
        </w:rPr>
        <w:t xml:space="preserve"> </w:t>
      </w:r>
      <w:proofErr w:type="spellStart"/>
      <w:r>
        <w:rPr>
          <w:rFonts w:ascii="Times New Roman" w:hAnsi="Times New Roman" w:cs="Times New Roman"/>
        </w:rPr>
        <w:t>CaseStyle</w:t>
      </w:r>
      <w:proofErr w:type="spellEnd"/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Enum:</w:t>
      </w:r>
    </w:p>
    <w:p w14:paraId="79BE53A4" w14:textId="77777777" w:rsidR="00607DCC" w:rsidRDefault="00000000">
      <w:pPr>
        <w:pStyle w:val="BodyText"/>
        <w:spacing w:before="281"/>
        <w:ind w:left="194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>
        <w:rPr>
          <w:rFonts w:ascii="Times New Roman" w:hAnsi="Times New Roman" w:cs="Times New Roman"/>
          <w:spacing w:val="-2"/>
        </w:rPr>
        <w:t>CaseStyle</w:t>
      </w:r>
      <w:proofErr w:type="spellEnd"/>
      <w:r>
        <w:rPr>
          <w:rFonts w:ascii="Times New Roman" w:hAnsi="Times New Roman" w:cs="Times New Roman"/>
          <w:spacing w:val="-2"/>
        </w:rPr>
        <w:t>(</w:t>
      </w:r>
      <w:proofErr w:type="gramEnd"/>
      <w:r>
        <w:rPr>
          <w:rFonts w:ascii="Times New Roman" w:hAnsi="Times New Roman" w:cs="Times New Roman"/>
          <w:spacing w:val="-2"/>
        </w:rPr>
        <w:t>Enum):</w:t>
      </w:r>
    </w:p>
    <w:p w14:paraId="159BB4B7" w14:textId="77777777" w:rsidR="00607DCC" w:rsidRDefault="00607DCC">
      <w:pPr>
        <w:pStyle w:val="BodyText"/>
        <w:spacing w:before="281"/>
        <w:ind w:left="194"/>
        <w:rPr>
          <w:rFonts w:ascii="Times New Roman" w:hAnsi="Times New Roman" w:cs="Times New Roman"/>
          <w:spacing w:val="-2"/>
        </w:rPr>
      </w:pPr>
    </w:p>
    <w:p w14:paraId="117086F5" w14:textId="77777777" w:rsidR="00607DCC" w:rsidRDefault="00000000">
      <w:pPr>
        <w:pStyle w:val="BodyText"/>
        <w:ind w:left="861" w:right="55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SNAKE_CASE = "</w:t>
      </w:r>
      <w:proofErr w:type="spellStart"/>
      <w:r>
        <w:rPr>
          <w:rFonts w:ascii="Times New Roman" w:hAnsi="Times New Roman" w:cs="Times New Roman"/>
        </w:rPr>
        <w:t>snake_case</w:t>
      </w:r>
      <w:proofErr w:type="spellEnd"/>
      <w:r>
        <w:rPr>
          <w:rFonts w:ascii="Times New Roman" w:hAnsi="Times New Roman" w:cs="Times New Roman"/>
        </w:rPr>
        <w:t>" CAMEL_CASE = "camelCase"</w:t>
      </w:r>
    </w:p>
    <w:p w14:paraId="24F61A81" w14:textId="77777777" w:rsidR="00607DCC" w:rsidRDefault="00607DCC">
      <w:pPr>
        <w:pStyle w:val="BodyText"/>
        <w:ind w:left="861" w:right="5548"/>
        <w:jc w:val="both"/>
        <w:rPr>
          <w:rFonts w:ascii="Times New Roman" w:hAnsi="Times New Roman" w:cs="Times New Roman"/>
        </w:rPr>
      </w:pPr>
    </w:p>
    <w:p w14:paraId="106394DE" w14:textId="77777777" w:rsidR="00607DCC" w:rsidRDefault="00000000">
      <w:pPr>
        <w:pStyle w:val="BodyText"/>
        <w:ind w:left="861" w:right="55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KEBAB_CASE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"kebab-case" PASCAL_CASE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  <w:spacing w:val="-2"/>
        </w:rPr>
        <w:t>"</w:t>
      </w:r>
      <w:proofErr w:type="spellStart"/>
      <w:r>
        <w:rPr>
          <w:rFonts w:ascii="Times New Roman" w:hAnsi="Times New Roman" w:cs="Times New Roman"/>
          <w:spacing w:val="-2"/>
        </w:rPr>
        <w:t>PascalCase</w:t>
      </w:r>
      <w:proofErr w:type="spellEnd"/>
      <w:r>
        <w:rPr>
          <w:rFonts w:ascii="Times New Roman" w:hAnsi="Times New Roman" w:cs="Times New Roman"/>
          <w:spacing w:val="-2"/>
        </w:rPr>
        <w:t>"</w:t>
      </w:r>
    </w:p>
    <w:p w14:paraId="5752BF7F" w14:textId="77777777" w:rsidR="00607DCC" w:rsidRDefault="00000000">
      <w:pPr>
        <w:pStyle w:val="NormalWeb"/>
      </w:pPr>
      <w:r>
        <w:rPr>
          <w:noProof/>
        </w:rPr>
        <w:drawing>
          <wp:inline distT="0" distB="0" distL="114300" distR="114300" wp14:anchorId="2A33902C" wp14:editId="172EC439">
            <wp:extent cx="6369685" cy="3775075"/>
            <wp:effectExtent l="0" t="0" r="635" b="4445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968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9437B" w14:textId="77777777" w:rsidR="00607DCC" w:rsidRDefault="00607DCC">
      <w:pPr>
        <w:pStyle w:val="NormalWeb"/>
      </w:pPr>
    </w:p>
    <w:p w14:paraId="58EE7F14" w14:textId="77777777" w:rsidR="00607DCC" w:rsidRDefault="00000000">
      <w:pPr>
        <w:pStyle w:val="NormalWeb"/>
        <w:rPr>
          <w:b/>
          <w:bCs/>
        </w:rPr>
      </w:pPr>
      <w:r>
        <w:rPr>
          <w:b/>
          <w:bCs/>
        </w:rPr>
        <w:t>Initialize</w:t>
      </w:r>
      <w:r>
        <w:rPr>
          <w:b/>
          <w:bCs/>
          <w:spacing w:val="-13"/>
        </w:rPr>
        <w:t xml:space="preserve"> </w:t>
      </w:r>
      <w:proofErr w:type="spellStart"/>
      <w:r>
        <w:rPr>
          <w:b/>
          <w:bCs/>
        </w:rPr>
        <w:t>JSONRefinerCore</w:t>
      </w:r>
      <w:proofErr w:type="spellEnd"/>
      <w:r>
        <w:rPr>
          <w:b/>
          <w:bCs/>
          <w:spacing w:val="-13"/>
        </w:rPr>
        <w:t xml:space="preserve"> </w:t>
      </w:r>
      <w:r>
        <w:rPr>
          <w:b/>
          <w:bCs/>
        </w:rPr>
        <w:t>class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with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 xml:space="preserve">tracking: class </w:t>
      </w:r>
      <w:proofErr w:type="spellStart"/>
      <w:r>
        <w:rPr>
          <w:b/>
          <w:bCs/>
        </w:rPr>
        <w:t>JSONRefinerCore</w:t>
      </w:r>
      <w:proofErr w:type="spellEnd"/>
      <w:r>
        <w:rPr>
          <w:b/>
          <w:bCs/>
        </w:rPr>
        <w:t>:</w:t>
      </w:r>
    </w:p>
    <w:p w14:paraId="508E0159" w14:textId="77777777" w:rsidR="00607DCC" w:rsidRDefault="00607DCC">
      <w:pPr>
        <w:pStyle w:val="BodyText"/>
        <w:spacing w:before="259" w:line="480" w:lineRule="auto"/>
        <w:ind w:right="4145"/>
        <w:rPr>
          <w:rFonts w:ascii="Times New Roman" w:hAnsi="Times New Roman" w:cs="Times New Roman"/>
          <w:b/>
          <w:bCs/>
        </w:rPr>
      </w:pPr>
    </w:p>
    <w:p w14:paraId="72D6A06D" w14:textId="77777777" w:rsidR="00607DCC" w:rsidRDefault="00000000">
      <w:pPr>
        <w:pStyle w:val="BodyText"/>
        <w:spacing w:line="267" w:lineRule="exact"/>
        <w:ind w:firstLineChars="100" w:firstLine="24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 xml:space="preserve">def </w:t>
      </w:r>
      <w:r>
        <w:rPr>
          <w:rFonts w:ascii="Times New Roman" w:hAnsi="Times New Roman" w:cs="Times New Roman"/>
          <w:spacing w:val="28"/>
          <w:u w:val="single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init</w:t>
      </w:r>
      <w:proofErr w:type="spellEnd"/>
      <w:r>
        <w:rPr>
          <w:rFonts w:ascii="Times New Roman" w:hAnsi="Times New Roman" w:cs="Times New Roman"/>
          <w:spacing w:val="29"/>
          <w:u w:val="single"/>
        </w:rPr>
        <w:t xml:space="preserve">  </w:t>
      </w:r>
      <w:r>
        <w:rPr>
          <w:rFonts w:ascii="Times New Roman" w:hAnsi="Times New Roman" w:cs="Times New Roman"/>
          <w:spacing w:val="-2"/>
        </w:rPr>
        <w:t>(</w:t>
      </w:r>
      <w:proofErr w:type="gramEnd"/>
      <w:r>
        <w:rPr>
          <w:rFonts w:ascii="Times New Roman" w:hAnsi="Times New Roman" w:cs="Times New Roman"/>
          <w:spacing w:val="-2"/>
        </w:rPr>
        <w:t>self):</w:t>
      </w:r>
    </w:p>
    <w:p w14:paraId="2ED5616C" w14:textId="77777777" w:rsidR="00607DCC" w:rsidRDefault="00607DCC">
      <w:pPr>
        <w:pStyle w:val="BodyText"/>
        <w:spacing w:line="267" w:lineRule="exact"/>
        <w:ind w:firstLineChars="100" w:firstLine="238"/>
        <w:rPr>
          <w:rFonts w:ascii="Times New Roman" w:hAnsi="Times New Roman" w:cs="Times New Roman"/>
          <w:spacing w:val="-2"/>
        </w:rPr>
      </w:pPr>
    </w:p>
    <w:p w14:paraId="4B072E65" w14:textId="77777777" w:rsidR="00607DCC" w:rsidRDefault="00000000">
      <w:pPr>
        <w:pStyle w:val="BodyText"/>
        <w:ind w:firstLineChars="100" w:firstLine="240"/>
        <w:rPr>
          <w:rFonts w:ascii="Times New Roman" w:hAnsi="Times New Roman" w:cs="Times New Roman"/>
          <w:spacing w:val="-5"/>
        </w:rPr>
      </w:pPr>
      <w:proofErr w:type="spellStart"/>
      <w:proofErr w:type="gramStart"/>
      <w:r>
        <w:rPr>
          <w:rFonts w:ascii="Times New Roman" w:hAnsi="Times New Roman" w:cs="Times New Roman"/>
        </w:rPr>
        <w:t>self.conversion</w:t>
      </w:r>
      <w:proofErr w:type="gramEnd"/>
      <w:r>
        <w:rPr>
          <w:rFonts w:ascii="Times New Roman" w:hAnsi="Times New Roman" w:cs="Times New Roman"/>
        </w:rPr>
        <w:t>_log</w:t>
      </w:r>
      <w:proofErr w:type="spellEnd"/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 xml:space="preserve">[] </w:t>
      </w:r>
      <w:proofErr w:type="spellStart"/>
      <w:proofErr w:type="gramStart"/>
      <w:r>
        <w:rPr>
          <w:rFonts w:ascii="Times New Roman" w:hAnsi="Times New Roman" w:cs="Times New Roman"/>
        </w:rPr>
        <w:t>self.validation</w:t>
      </w:r>
      <w:proofErr w:type="gramEnd"/>
      <w:r>
        <w:rPr>
          <w:rFonts w:ascii="Times New Roman" w:hAnsi="Times New Roman" w:cs="Times New Roman"/>
        </w:rPr>
        <w:t>_errors</w:t>
      </w:r>
      <w:proofErr w:type="spellEnd"/>
      <w:r>
        <w:rPr>
          <w:rFonts w:ascii="Times New Roman" w:hAnsi="Times New Roman" w:cs="Times New Roman"/>
        </w:rPr>
        <w:t xml:space="preserve"> = [</w:t>
      </w:r>
      <w:proofErr w:type="spellStart"/>
      <w:proofErr w:type="gramStart"/>
      <w:r>
        <w:rPr>
          <w:rFonts w:ascii="Times New Roman" w:hAnsi="Times New Roman" w:cs="Times New Roman"/>
        </w:rPr>
        <w:t>self.transformation</w:t>
      </w:r>
      <w:proofErr w:type="gramEnd"/>
      <w:r>
        <w:rPr>
          <w:rFonts w:ascii="Times New Roman" w:hAnsi="Times New Roman" w:cs="Times New Roman"/>
        </w:rPr>
        <w:t>_history</w:t>
      </w:r>
      <w:proofErr w:type="spellEnd"/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spacing w:val="-5"/>
        </w:rPr>
        <w:t xml:space="preserve"> []</w:t>
      </w:r>
    </w:p>
    <w:p w14:paraId="6D8BC170" w14:textId="77777777" w:rsidR="00607DCC" w:rsidRDefault="00607DCC">
      <w:pPr>
        <w:pStyle w:val="BodyText"/>
        <w:ind w:left="861" w:right="3972" w:firstLine="2160"/>
        <w:rPr>
          <w:rFonts w:ascii="Times New Roman" w:hAnsi="Times New Roman" w:cs="Times New Roman"/>
        </w:rPr>
      </w:pPr>
    </w:p>
    <w:p w14:paraId="2588E358" w14:textId="77777777" w:rsidR="00607DCC" w:rsidRDefault="00607DCC">
      <w:pPr>
        <w:pStyle w:val="BodyText"/>
        <w:ind w:left="861" w:right="3972" w:firstLine="2160"/>
        <w:rPr>
          <w:rFonts w:ascii="Times New Roman" w:hAnsi="Times New Roman" w:cs="Times New Roman"/>
        </w:rPr>
      </w:pPr>
    </w:p>
    <w:p w14:paraId="0F8671FA" w14:textId="77777777" w:rsidR="00607DCC" w:rsidRDefault="00607DCC">
      <w:pPr>
        <w:pStyle w:val="BodyText"/>
        <w:ind w:left="861" w:right="3972" w:firstLine="2160"/>
        <w:rPr>
          <w:rFonts w:ascii="Times New Roman" w:hAnsi="Times New Roman" w:cs="Times New Roman"/>
        </w:rPr>
      </w:pPr>
    </w:p>
    <w:p w14:paraId="33CF307B" w14:textId="77777777" w:rsidR="00607DCC" w:rsidRDefault="00607DCC">
      <w:pPr>
        <w:pStyle w:val="BodyText"/>
        <w:ind w:left="861" w:right="3972" w:firstLine="2160"/>
        <w:rPr>
          <w:rFonts w:ascii="Times New Roman" w:hAnsi="Times New Roman" w:cs="Times New Roman"/>
        </w:rPr>
      </w:pPr>
    </w:p>
    <w:p w14:paraId="2E839C0D" w14:textId="77777777" w:rsidR="00607DCC" w:rsidRDefault="00607DCC">
      <w:pPr>
        <w:pStyle w:val="BodyText"/>
        <w:ind w:left="861" w:right="3972" w:firstLine="2160"/>
        <w:rPr>
          <w:rFonts w:ascii="Times New Roman" w:hAnsi="Times New Roman" w:cs="Times New Roman"/>
        </w:rPr>
      </w:pPr>
    </w:p>
    <w:p w14:paraId="0A066F80" w14:textId="77777777" w:rsidR="00607DCC" w:rsidRDefault="00607DCC">
      <w:pPr>
        <w:pStyle w:val="BodyText"/>
        <w:ind w:left="861" w:right="3972" w:firstLine="2160"/>
        <w:rPr>
          <w:rFonts w:ascii="Times New Roman" w:hAnsi="Times New Roman" w:cs="Times New Roman"/>
        </w:rPr>
      </w:pPr>
    </w:p>
    <w:p w14:paraId="33F02DA2" w14:textId="77777777" w:rsidR="00607DCC" w:rsidRDefault="00607DCC">
      <w:pPr>
        <w:pStyle w:val="BodyText"/>
        <w:ind w:right="3972"/>
        <w:rPr>
          <w:rFonts w:ascii="Times New Roman" w:hAnsi="Times New Roman" w:cs="Times New Roman"/>
        </w:rPr>
      </w:pPr>
    </w:p>
    <w:p w14:paraId="2013792B" w14:textId="77777777" w:rsidR="00607DCC" w:rsidRDefault="00000000">
      <w:pPr>
        <w:pStyle w:val="Heading1"/>
        <w:spacing w:line="640" w:lineRule="atLeast"/>
        <w:ind w:left="0" w:right="2479"/>
      </w:pPr>
      <w:r>
        <w:rPr>
          <w:noProof/>
        </w:rPr>
        <w:drawing>
          <wp:inline distT="0" distB="0" distL="114300" distR="114300" wp14:anchorId="782A892F" wp14:editId="12DDBF0C">
            <wp:extent cx="5926455" cy="2999740"/>
            <wp:effectExtent l="0" t="0" r="1905" b="254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2DE1" w14:textId="77777777" w:rsidR="00607DCC" w:rsidRDefault="00607DCC">
      <w:pPr>
        <w:pStyle w:val="Heading1"/>
        <w:spacing w:line="640" w:lineRule="atLeast"/>
        <w:ind w:left="0" w:right="2479"/>
      </w:pPr>
    </w:p>
    <w:p w14:paraId="2218E09D" w14:textId="77777777" w:rsidR="00607DCC" w:rsidRDefault="00000000">
      <w:pPr>
        <w:pStyle w:val="Heading1"/>
        <w:spacing w:line="640" w:lineRule="atLeast"/>
        <w:ind w:left="0" w:right="24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MILESTONE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2: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Type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Inference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Case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Conversion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 xml:space="preserve">System </w:t>
      </w:r>
    </w:p>
    <w:p w14:paraId="2F6DB2A4" w14:textId="77777777" w:rsidR="00607DCC" w:rsidRDefault="00000000">
      <w:pPr>
        <w:pStyle w:val="Heading1"/>
        <w:spacing w:line="640" w:lineRule="atLeast"/>
        <w:ind w:left="0" w:right="24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 2.1: Implement Type Inference</w:t>
      </w:r>
    </w:p>
    <w:p w14:paraId="1E6AFB9F" w14:textId="77777777" w:rsidR="00607DCC" w:rsidRDefault="00607DCC">
      <w:pPr>
        <w:pStyle w:val="BodyText"/>
        <w:spacing w:before="242"/>
        <w:ind w:left="141"/>
        <w:rPr>
          <w:rFonts w:ascii="Times New Roman" w:hAnsi="Times New Roman" w:cs="Times New Roman"/>
        </w:rPr>
      </w:pPr>
    </w:p>
    <w:p w14:paraId="0943C587" w14:textId="77777777" w:rsidR="00607DCC" w:rsidRDefault="00000000">
      <w:pPr>
        <w:pStyle w:val="BodyText"/>
        <w:spacing w:before="242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7"/>
        </w:rPr>
        <w:t xml:space="preserve"> </w:t>
      </w:r>
      <w:proofErr w:type="gramStart"/>
      <w:r>
        <w:rPr>
          <w:rFonts w:ascii="Times New Roman" w:hAnsi="Times New Roman" w:cs="Times New Roman"/>
        </w:rPr>
        <w:t>type</w:t>
      </w:r>
      <w:proofErr w:type="gramEnd"/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inference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automatically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detects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converts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2"/>
        </w:rPr>
        <w:t>values:</w:t>
      </w:r>
    </w:p>
    <w:p w14:paraId="07FD7974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22290D77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Booleans: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Recognizes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true,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false,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yes,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no,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on,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off,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1,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10"/>
          <w:sz w:val="24"/>
        </w:rPr>
        <w:t>0</w:t>
      </w:r>
    </w:p>
    <w:p w14:paraId="1BF65C29" w14:textId="77777777" w:rsidR="00607DCC" w:rsidRDefault="00607DCC">
      <w:pPr>
        <w:pStyle w:val="ListParagraph"/>
        <w:tabs>
          <w:tab w:val="left" w:pos="353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553A40C6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Nulls: Handles null, none, nil, undefined, </w:t>
      </w:r>
      <w:r>
        <w:rPr>
          <w:rFonts w:ascii="Times New Roman" w:hAnsi="Times New Roman" w:cs="Times New Roman"/>
          <w:spacing w:val="-5"/>
          <w:sz w:val="24"/>
        </w:rPr>
        <w:t>n/a</w:t>
      </w:r>
    </w:p>
    <w:p w14:paraId="36D3C864" w14:textId="77777777" w:rsidR="00607DCC" w:rsidRDefault="00607DCC">
      <w:pPr>
        <w:pStyle w:val="ListParagraph"/>
        <w:tabs>
          <w:tab w:val="left" w:pos="353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75BB83B5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Numbers: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Detects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integers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floating-point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numbers</w:t>
      </w:r>
    </w:p>
    <w:p w14:paraId="35B8BFB9" w14:textId="77777777" w:rsidR="00607DCC" w:rsidRDefault="00607DCC">
      <w:pPr>
        <w:pStyle w:val="ListParagraph"/>
        <w:tabs>
          <w:tab w:val="left" w:pos="353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0B9FF78C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Arrays: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Parses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arrays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from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string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format</w:t>
      </w:r>
    </w:p>
    <w:p w14:paraId="12E87973" w14:textId="77777777" w:rsidR="00607DCC" w:rsidRDefault="00607DCC">
      <w:pPr>
        <w:pStyle w:val="ListParagraph"/>
        <w:tabs>
          <w:tab w:val="left" w:pos="353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7B87DE1B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Objects: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Parses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objects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from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string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format</w:t>
      </w:r>
    </w:p>
    <w:p w14:paraId="2660ADE4" w14:textId="77777777" w:rsidR="00607DCC" w:rsidRDefault="00607DCC">
      <w:pPr>
        <w:pStyle w:val="ListParagraph"/>
        <w:tabs>
          <w:tab w:val="left" w:pos="353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65FBD5DF" w14:textId="77777777" w:rsidR="00607DCC" w:rsidRDefault="00000000">
      <w:pPr>
        <w:pStyle w:val="ListParagraph"/>
        <w:numPr>
          <w:ilvl w:val="0"/>
          <w:numId w:val="4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Strings: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Default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fallback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unrecognized</w:t>
      </w:r>
      <w:r>
        <w:rPr>
          <w:rFonts w:ascii="Times New Roman" w:hAnsi="Times New Roman" w:cs="Times New Roman"/>
          <w:spacing w:val="-2"/>
          <w:sz w:val="24"/>
        </w:rPr>
        <w:t xml:space="preserve"> values</w:t>
      </w:r>
    </w:p>
    <w:p w14:paraId="0948C83F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4836D282" w14:textId="77777777" w:rsidR="00607DCC" w:rsidRDefault="00000000">
      <w:pPr>
        <w:pStyle w:val="BodyText"/>
        <w:ind w:left="194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Example: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"age: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28"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{"age":</w:t>
      </w:r>
      <w:r>
        <w:rPr>
          <w:rFonts w:ascii="Times New Roman" w:hAnsi="Times New Roman" w:cs="Times New Roman"/>
          <w:spacing w:val="-2"/>
        </w:rPr>
        <w:t xml:space="preserve"> </w:t>
      </w:r>
      <w:proofErr w:type="gramStart"/>
      <w:r>
        <w:rPr>
          <w:rFonts w:ascii="Times New Roman" w:hAnsi="Times New Roman" w:cs="Times New Roman"/>
        </w:rPr>
        <w:t>28}</w:t>
      </w:r>
      <w:r>
        <w:rPr>
          <w:rFonts w:ascii="Times New Roman" w:hAnsi="Times New Roman" w:cs="Times New Roman"/>
          <w:spacing w:val="-2"/>
        </w:rPr>
        <w:t xml:space="preserve"> (</w:t>
      </w:r>
      <w:proofErr w:type="gramEnd"/>
      <w:r>
        <w:rPr>
          <w:rFonts w:ascii="Times New Roman" w:hAnsi="Times New Roman" w:cs="Times New Roman"/>
          <w:spacing w:val="-2"/>
        </w:rPr>
        <w:t>integer)</w:t>
      </w:r>
    </w:p>
    <w:p w14:paraId="7A3692D9" w14:textId="77777777" w:rsidR="00607DCC" w:rsidRDefault="00607DCC">
      <w:pPr>
        <w:pStyle w:val="BodyText"/>
        <w:rPr>
          <w:rFonts w:ascii="Times New Roman" w:hAnsi="Times New Roman" w:cs="Times New Roman"/>
          <w:spacing w:val="-2"/>
        </w:rPr>
      </w:pPr>
    </w:p>
    <w:p w14:paraId="1AAC95EE" w14:textId="77777777" w:rsidR="00607DCC" w:rsidRDefault="00000000">
      <w:pPr>
        <w:pStyle w:val="BodyText"/>
        <w:ind w:left="194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Example: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"active: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true"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{"active":</w:t>
      </w:r>
      <w:r>
        <w:rPr>
          <w:rFonts w:ascii="Times New Roman" w:hAnsi="Times New Roman" w:cs="Times New Roman"/>
          <w:spacing w:val="-7"/>
        </w:rPr>
        <w:t xml:space="preserve"> </w:t>
      </w:r>
      <w:proofErr w:type="gramStart"/>
      <w:r>
        <w:rPr>
          <w:rFonts w:ascii="Times New Roman" w:hAnsi="Times New Roman" w:cs="Times New Roman"/>
        </w:rPr>
        <w:t>true}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>
        <w:rPr>
          <w:rFonts w:ascii="Times New Roman" w:hAnsi="Times New Roman" w:cs="Times New Roman"/>
          <w:spacing w:val="-2"/>
        </w:rPr>
        <w:t>boolean</w:t>
      </w:r>
      <w:proofErr w:type="spellEnd"/>
      <w:r>
        <w:rPr>
          <w:rFonts w:ascii="Times New Roman" w:hAnsi="Times New Roman" w:cs="Times New Roman"/>
          <w:spacing w:val="-2"/>
        </w:rPr>
        <w:t>)</w:t>
      </w:r>
    </w:p>
    <w:p w14:paraId="6A00921E" w14:textId="77777777" w:rsidR="00607DCC" w:rsidRDefault="00607DCC">
      <w:pPr>
        <w:pStyle w:val="BodyText"/>
        <w:ind w:firstLineChars="100" w:firstLine="240"/>
        <w:rPr>
          <w:rFonts w:ascii="Times New Roman" w:hAnsi="Times New Roman" w:cs="Times New Roman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</w:p>
    <w:p w14:paraId="32F26DC1" w14:textId="77777777" w:rsidR="00607DCC" w:rsidRDefault="00607DCC">
      <w:pPr>
        <w:pStyle w:val="BodyText"/>
        <w:rPr>
          <w:rFonts w:ascii="Times New Roman" w:hAnsi="Times New Roman" w:cs="Times New Roman"/>
          <w:spacing w:val="-2"/>
        </w:rPr>
      </w:pPr>
      <w:bookmarkStart w:id="32" w:name="MILESTONE_2:_Type_Inference_&amp;_Case_Conve"/>
      <w:bookmarkEnd w:id="32"/>
    </w:p>
    <w:p w14:paraId="19694B53" w14:textId="77777777" w:rsidR="00607DCC" w:rsidRDefault="00000000">
      <w:pPr>
        <w:pStyle w:val="Heading1"/>
        <w:spacing w:before="47"/>
      </w:pPr>
      <w:r>
        <w:rPr>
          <w:noProof/>
        </w:rPr>
        <w:drawing>
          <wp:inline distT="0" distB="0" distL="114300" distR="114300" wp14:anchorId="5FF6E348" wp14:editId="1D7A3CA4">
            <wp:extent cx="6341110" cy="3434080"/>
            <wp:effectExtent l="0" t="0" r="13970" b="10160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6A31" w14:textId="77777777" w:rsidR="00607DCC" w:rsidRDefault="00607DCC">
      <w:pPr>
        <w:pStyle w:val="Heading1"/>
        <w:spacing w:before="47"/>
      </w:pPr>
    </w:p>
    <w:p w14:paraId="54A5DF19" w14:textId="77777777" w:rsidR="00607DCC" w:rsidRDefault="00607DCC">
      <w:pPr>
        <w:pStyle w:val="Heading1"/>
        <w:spacing w:before="47"/>
      </w:pPr>
    </w:p>
    <w:p w14:paraId="7A6CA150" w14:textId="77777777" w:rsidR="00607DCC" w:rsidRDefault="00000000">
      <w:pPr>
        <w:pStyle w:val="Heading1"/>
        <w:spacing w:before="47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2.2: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Build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Case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Conversion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Methods</w:t>
      </w:r>
    </w:p>
    <w:p w14:paraId="34757519" w14:textId="77777777" w:rsidR="00607DCC" w:rsidRDefault="00607DCC">
      <w:pPr>
        <w:pStyle w:val="Heading1"/>
        <w:spacing w:before="47"/>
        <w:ind w:left="0"/>
        <w:rPr>
          <w:rFonts w:ascii="Times New Roman" w:hAnsi="Times New Roman" w:cs="Times New Roman"/>
          <w:spacing w:val="-2"/>
        </w:rPr>
      </w:pPr>
    </w:p>
    <w:p w14:paraId="1919FD73" w14:textId="77777777" w:rsidR="00607DCC" w:rsidRDefault="00000000">
      <w:pPr>
        <w:pStyle w:val="BodyText"/>
        <w:spacing w:before="240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four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case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conversion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standards:</w:t>
      </w:r>
    </w:p>
    <w:p w14:paraId="151CF58E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1304F4B9" w14:textId="77777777" w:rsidR="00607DCC" w:rsidRDefault="00000000">
      <w:pPr>
        <w:pStyle w:val="ListParagraph"/>
        <w:numPr>
          <w:ilvl w:val="0"/>
          <w:numId w:val="5"/>
        </w:numPr>
        <w:tabs>
          <w:tab w:val="left" w:pos="428"/>
        </w:tabs>
        <w:spacing w:before="0"/>
        <w:ind w:left="428" w:hanging="234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snake_case</w:t>
      </w:r>
      <w:proofErr w:type="spellEnd"/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user_name</w:t>
      </w:r>
      <w:proofErr w:type="spellEnd"/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first_name</w:t>
      </w:r>
      <w:proofErr w:type="spellEnd"/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4"/>
        </w:rPr>
        <w:t>is_active</w:t>
      </w:r>
      <w:proofErr w:type="spellEnd"/>
    </w:p>
    <w:p w14:paraId="402D1029" w14:textId="77777777" w:rsidR="00607DCC" w:rsidRDefault="00607DCC">
      <w:pPr>
        <w:pStyle w:val="ListParagraph"/>
        <w:tabs>
          <w:tab w:val="left" w:pos="428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1BD1BC27" w14:textId="77777777" w:rsidR="00607DCC" w:rsidRDefault="00000000">
      <w:pPr>
        <w:pStyle w:val="ListParagraph"/>
        <w:numPr>
          <w:ilvl w:val="0"/>
          <w:numId w:val="5"/>
        </w:numPr>
        <w:tabs>
          <w:tab w:val="left" w:pos="428"/>
        </w:tabs>
        <w:spacing w:before="0"/>
        <w:ind w:left="428" w:hanging="2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camelCase: </w:t>
      </w:r>
      <w:proofErr w:type="spellStart"/>
      <w:r>
        <w:rPr>
          <w:rFonts w:ascii="Times New Roman" w:hAnsi="Times New Roman" w:cs="Times New Roman"/>
          <w:sz w:val="24"/>
        </w:rPr>
        <w:t>userName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firstName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pacing w:val="-2"/>
          <w:sz w:val="24"/>
        </w:rPr>
        <w:t>isActive</w:t>
      </w:r>
      <w:proofErr w:type="spellEnd"/>
    </w:p>
    <w:p w14:paraId="582BF40A" w14:textId="77777777" w:rsidR="00607DCC" w:rsidRDefault="00607DCC">
      <w:pPr>
        <w:pStyle w:val="ListParagraph"/>
        <w:tabs>
          <w:tab w:val="left" w:pos="428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293E159A" w14:textId="77777777" w:rsidR="00607DCC" w:rsidRDefault="00000000">
      <w:pPr>
        <w:pStyle w:val="ListParagraph"/>
        <w:numPr>
          <w:ilvl w:val="0"/>
          <w:numId w:val="5"/>
        </w:numPr>
        <w:tabs>
          <w:tab w:val="left" w:pos="428"/>
        </w:tabs>
        <w:spacing w:before="0"/>
        <w:ind w:left="428" w:hanging="2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kebab-case: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user-name</w:t>
      </w:r>
      <w:proofErr w:type="gramEnd"/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first-name,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is-</w:t>
      </w:r>
      <w:r>
        <w:rPr>
          <w:rFonts w:ascii="Times New Roman" w:hAnsi="Times New Roman" w:cs="Times New Roman"/>
          <w:spacing w:val="-2"/>
          <w:sz w:val="24"/>
        </w:rPr>
        <w:t>active</w:t>
      </w:r>
    </w:p>
    <w:p w14:paraId="4DCF72FC" w14:textId="77777777" w:rsidR="00607DCC" w:rsidRDefault="00607DCC">
      <w:pPr>
        <w:pStyle w:val="ListParagraph"/>
        <w:tabs>
          <w:tab w:val="left" w:pos="428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2A7B16AC" w14:textId="77777777" w:rsidR="00607DCC" w:rsidRDefault="00000000">
      <w:pPr>
        <w:pStyle w:val="ListParagraph"/>
        <w:numPr>
          <w:ilvl w:val="0"/>
          <w:numId w:val="5"/>
        </w:numPr>
        <w:tabs>
          <w:tab w:val="left" w:pos="428"/>
        </w:tabs>
        <w:spacing w:before="0"/>
        <w:ind w:left="428" w:hanging="234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PascalCase</w:t>
      </w:r>
      <w:proofErr w:type="spellEnd"/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UserName</w:t>
      </w:r>
      <w:proofErr w:type="spellEnd"/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FirstName,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4"/>
        </w:rPr>
        <w:t>IsActive</w:t>
      </w:r>
      <w:proofErr w:type="spellEnd"/>
    </w:p>
    <w:p w14:paraId="4F219841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56DAD24C" w14:textId="77777777" w:rsidR="00607DCC" w:rsidRDefault="00000000">
      <w:pPr>
        <w:pStyle w:val="BodyText"/>
        <w:ind w:left="194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Each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method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uses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regex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patterns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normalize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input:</w:t>
      </w:r>
    </w:p>
    <w:p w14:paraId="23C2A1E6" w14:textId="77777777" w:rsidR="00607DCC" w:rsidRDefault="00607DCC">
      <w:pPr>
        <w:pStyle w:val="BodyText"/>
        <w:rPr>
          <w:rFonts w:ascii="Times New Roman" w:hAnsi="Times New Roman" w:cs="Times New Roman"/>
          <w:spacing w:val="-2"/>
        </w:rPr>
      </w:pPr>
    </w:p>
    <w:p w14:paraId="7CC9CACB" w14:textId="77777777" w:rsidR="00607DCC" w:rsidRDefault="00000000">
      <w:pPr>
        <w:pStyle w:val="ListParagraph"/>
        <w:numPr>
          <w:ilvl w:val="1"/>
          <w:numId w:val="5"/>
        </w:numPr>
        <w:tabs>
          <w:tab w:val="left" w:pos="326"/>
        </w:tabs>
        <w:spacing w:before="0"/>
        <w:ind w:left="326"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Remove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non-alphanumeric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characters</w:t>
      </w:r>
    </w:p>
    <w:p w14:paraId="6475D092" w14:textId="77777777" w:rsidR="00607DCC" w:rsidRDefault="00607DCC">
      <w:pPr>
        <w:pStyle w:val="ListParagraph"/>
        <w:tabs>
          <w:tab w:val="left" w:pos="326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16CF5093" w14:textId="77777777" w:rsidR="00607DCC" w:rsidRDefault="00000000">
      <w:pPr>
        <w:pStyle w:val="ListParagraph"/>
        <w:numPr>
          <w:ilvl w:val="1"/>
          <w:numId w:val="5"/>
        </w:numPr>
        <w:tabs>
          <w:tab w:val="left" w:pos="326"/>
        </w:tabs>
        <w:spacing w:before="0"/>
        <w:ind w:left="326"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Split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boundaries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(spaces,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underscores, </w:t>
      </w:r>
      <w:r>
        <w:rPr>
          <w:rFonts w:ascii="Times New Roman" w:hAnsi="Times New Roman" w:cs="Times New Roman"/>
          <w:spacing w:val="-2"/>
          <w:sz w:val="24"/>
        </w:rPr>
        <w:t>hyphens)</w:t>
      </w:r>
    </w:p>
    <w:p w14:paraId="2A52E195" w14:textId="77777777" w:rsidR="00607DCC" w:rsidRDefault="00607DCC">
      <w:pPr>
        <w:pStyle w:val="ListParagraph"/>
        <w:tabs>
          <w:tab w:val="left" w:pos="326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48A4E439" w14:textId="77777777" w:rsidR="00607DCC" w:rsidRDefault="00000000">
      <w:pPr>
        <w:pStyle w:val="ListParagraph"/>
        <w:numPr>
          <w:ilvl w:val="1"/>
          <w:numId w:val="5"/>
        </w:numPr>
        <w:tabs>
          <w:tab w:val="left" w:pos="326"/>
        </w:tabs>
        <w:spacing w:before="0"/>
        <w:ind w:left="326"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Apply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case</w:t>
      </w:r>
      <w:r>
        <w:rPr>
          <w:rFonts w:ascii="Times New Roman" w:hAnsi="Times New Roman" w:cs="Times New Roman"/>
          <w:spacing w:val="-2"/>
          <w:sz w:val="24"/>
        </w:rPr>
        <w:t xml:space="preserve"> transformation</w:t>
      </w:r>
    </w:p>
    <w:p w14:paraId="78D44967" w14:textId="77777777" w:rsidR="00607DCC" w:rsidRDefault="00607DCC">
      <w:pPr>
        <w:pStyle w:val="ListParagraph"/>
        <w:tabs>
          <w:tab w:val="left" w:pos="326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0310E770" w14:textId="77777777" w:rsidR="00607DCC" w:rsidRDefault="00000000">
      <w:pPr>
        <w:pStyle w:val="ListParagraph"/>
        <w:numPr>
          <w:ilvl w:val="1"/>
          <w:numId w:val="5"/>
        </w:numPr>
        <w:tabs>
          <w:tab w:val="left" w:pos="326"/>
        </w:tabs>
        <w:spacing w:before="0"/>
        <w:ind w:left="326"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Validate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output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format</w:t>
      </w:r>
    </w:p>
    <w:p w14:paraId="3A8B6045" w14:textId="77777777" w:rsidR="00607DCC" w:rsidRDefault="00607DCC">
      <w:pPr>
        <w:pStyle w:val="ListParagraph"/>
        <w:tabs>
          <w:tab w:val="left" w:pos="326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0FF913D5" w14:textId="77777777" w:rsidR="00607DCC" w:rsidRDefault="00607DCC">
      <w:pPr>
        <w:pStyle w:val="ListParagraph"/>
        <w:tabs>
          <w:tab w:val="left" w:pos="326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617A97E9" w14:textId="77777777" w:rsidR="00607DCC" w:rsidRDefault="00607DCC">
      <w:pPr>
        <w:pStyle w:val="ListParagraph"/>
        <w:tabs>
          <w:tab w:val="left" w:pos="326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3722B510" w14:textId="77777777" w:rsidR="00607DCC" w:rsidRDefault="00607DCC">
      <w:pPr>
        <w:pStyle w:val="ListParagraph"/>
        <w:tabs>
          <w:tab w:val="left" w:pos="326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49890479" w14:textId="77777777" w:rsidR="00607DCC" w:rsidRDefault="00607DCC">
      <w:pPr>
        <w:pStyle w:val="ListParagraph"/>
        <w:tabs>
          <w:tab w:val="left" w:pos="326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287D71BF" w14:textId="77777777" w:rsidR="00607DCC" w:rsidRDefault="00607DCC">
      <w:pPr>
        <w:pStyle w:val="ListParagraph"/>
        <w:tabs>
          <w:tab w:val="left" w:pos="326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6F81736B" w14:textId="77777777" w:rsidR="00607DCC" w:rsidRDefault="00607DCC">
      <w:pPr>
        <w:pStyle w:val="ListParagraph"/>
        <w:tabs>
          <w:tab w:val="left" w:pos="326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5435B134" w14:textId="77777777" w:rsidR="00607DCC" w:rsidRDefault="00607DCC">
      <w:pPr>
        <w:pStyle w:val="ListParagraph"/>
        <w:tabs>
          <w:tab w:val="left" w:pos="326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2ADBEFEF" w14:textId="77777777" w:rsidR="00607DCC" w:rsidRDefault="00607DCC">
      <w:pPr>
        <w:pStyle w:val="ListParagraph"/>
        <w:tabs>
          <w:tab w:val="left" w:pos="326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529067B5" w14:textId="77777777" w:rsidR="00607DCC" w:rsidRDefault="00000000">
      <w:pPr>
        <w:pStyle w:val="NormalWeb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575203D" wp14:editId="2962BB00">
            <wp:simplePos x="0" y="0"/>
            <wp:positionH relativeFrom="column">
              <wp:posOffset>161290</wp:posOffset>
            </wp:positionH>
            <wp:positionV relativeFrom="paragraph">
              <wp:posOffset>222885</wp:posOffset>
            </wp:positionV>
            <wp:extent cx="5758815" cy="2923540"/>
            <wp:effectExtent l="0" t="0" r="32385" b="2540"/>
            <wp:wrapThrough wrapText="bothSides">
              <wp:wrapPolygon edited="0">
                <wp:start x="0" y="0"/>
                <wp:lineTo x="0" y="21506"/>
                <wp:lineTo x="21550" y="21506"/>
                <wp:lineTo x="21550" y="0"/>
                <wp:lineTo x="0" y="0"/>
              </wp:wrapPolygon>
            </wp:wrapThrough>
            <wp:docPr id="49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2923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8E77A53" w14:textId="77777777" w:rsidR="00607DCC" w:rsidRDefault="00000000">
      <w:pPr>
        <w:pStyle w:val="Heading1"/>
        <w:spacing w:line="640" w:lineRule="atLeast"/>
        <w:ind w:left="0" w:right="34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MILESTONE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3: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Validation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Transformation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Features Activity 3.1: JSON Parsing &amp; Validation</w:t>
      </w:r>
    </w:p>
    <w:p w14:paraId="334C8763" w14:textId="77777777" w:rsidR="00607DCC" w:rsidRDefault="00000000">
      <w:pPr>
        <w:pStyle w:val="BodyText"/>
        <w:spacing w:before="241"/>
        <w:ind w:left="141"/>
        <w:rPr>
          <w:rFonts w:ascii="Times New Roman" w:hAnsi="Times New Roman" w:cs="Times New Roman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ACA5C6" wp14:editId="39606E4D">
            <wp:simplePos x="0" y="0"/>
            <wp:positionH relativeFrom="column">
              <wp:posOffset>-221615</wp:posOffset>
            </wp:positionH>
            <wp:positionV relativeFrom="paragraph">
              <wp:posOffset>749935</wp:posOffset>
            </wp:positionV>
            <wp:extent cx="5965825" cy="2649220"/>
            <wp:effectExtent l="0" t="0" r="8255" b="2540"/>
            <wp:wrapTight wrapText="bothSides">
              <wp:wrapPolygon edited="0">
                <wp:start x="0" y="0"/>
                <wp:lineTo x="0" y="21496"/>
                <wp:lineTo x="21520" y="21496"/>
                <wp:lineTo x="21520" y="0"/>
                <wp:lineTo x="0" y="0"/>
              </wp:wrapPolygon>
            </wp:wrapTight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Key-value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parsing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system:</w:t>
      </w:r>
    </w:p>
    <w:p w14:paraId="19F2B483" w14:textId="77777777" w:rsidR="00607DCC" w:rsidRDefault="00607DCC">
      <w:pPr>
        <w:pStyle w:val="Heading1"/>
        <w:ind w:left="0"/>
        <w:rPr>
          <w:rFonts w:ascii="Times New Roman" w:hAnsi="Times New Roman" w:cs="Times New Roman"/>
        </w:rPr>
      </w:pPr>
      <w:bookmarkStart w:id="33" w:name="MILESTONE_3:_Validation_&amp;_Transformation"/>
      <w:bookmarkStart w:id="34" w:name="Activity_3.2:_Schema_&amp;_Field_Validation_"/>
      <w:bookmarkEnd w:id="33"/>
      <w:bookmarkEnd w:id="34"/>
    </w:p>
    <w:p w14:paraId="0F03CD60" w14:textId="77777777" w:rsidR="00607DCC" w:rsidRDefault="00607DCC">
      <w:pPr>
        <w:pStyle w:val="Heading1"/>
        <w:rPr>
          <w:rFonts w:ascii="Times New Roman" w:hAnsi="Times New Roman" w:cs="Times New Roman"/>
        </w:rPr>
      </w:pPr>
    </w:p>
    <w:p w14:paraId="1FEA8FCD" w14:textId="77777777" w:rsidR="00607DCC" w:rsidRDefault="00607DCC">
      <w:pPr>
        <w:pStyle w:val="Heading1"/>
        <w:ind w:left="0"/>
        <w:rPr>
          <w:rFonts w:ascii="Times New Roman" w:hAnsi="Times New Roman" w:cs="Times New Roman"/>
        </w:rPr>
      </w:pPr>
    </w:p>
    <w:p w14:paraId="049B8098" w14:textId="77777777" w:rsidR="00607DCC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3.2: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Schema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Field</w:t>
      </w:r>
      <w:r>
        <w:rPr>
          <w:rFonts w:ascii="Times New Roman" w:hAnsi="Times New Roman" w:cs="Times New Roman"/>
          <w:spacing w:val="-2"/>
        </w:rPr>
        <w:t xml:space="preserve"> Validation</w:t>
      </w:r>
    </w:p>
    <w:p w14:paraId="5CA107E1" w14:textId="77777777" w:rsidR="00607DCC" w:rsidRDefault="00000000">
      <w:pPr>
        <w:pStyle w:val="BodyText"/>
        <w:spacing w:before="240"/>
        <w:ind w:left="141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Dual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validation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approach:</w:t>
      </w:r>
    </w:p>
    <w:p w14:paraId="28B83994" w14:textId="77777777" w:rsidR="00607DCC" w:rsidRDefault="00607DCC">
      <w:pPr>
        <w:pStyle w:val="BodyText"/>
        <w:spacing w:before="240"/>
        <w:ind w:left="141"/>
        <w:rPr>
          <w:rFonts w:ascii="Times New Roman" w:hAnsi="Times New Roman" w:cs="Times New Roman"/>
          <w:spacing w:val="-2"/>
        </w:rPr>
      </w:pPr>
    </w:p>
    <w:p w14:paraId="3E859964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265A54C4" w14:textId="77777777" w:rsidR="00607DCC" w:rsidRDefault="00000000">
      <w:pPr>
        <w:pStyle w:val="ListParagraph"/>
        <w:numPr>
          <w:ilvl w:val="0"/>
          <w:numId w:val="6"/>
        </w:numPr>
        <w:tabs>
          <w:tab w:val="left" w:pos="428"/>
        </w:tabs>
        <w:spacing w:before="0"/>
        <w:ind w:left="428" w:hanging="2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Required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Fields: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Check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mandatory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fields</w:t>
      </w:r>
    </w:p>
    <w:p w14:paraId="7272A8F5" w14:textId="77777777" w:rsidR="00607DCC" w:rsidRDefault="00607DCC">
      <w:pPr>
        <w:pStyle w:val="ListParagraph"/>
        <w:tabs>
          <w:tab w:val="left" w:pos="428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33C8C354" w14:textId="77777777" w:rsidR="00607DCC" w:rsidRDefault="00000000">
      <w:pPr>
        <w:pStyle w:val="ListParagraph"/>
        <w:numPr>
          <w:ilvl w:val="1"/>
          <w:numId w:val="6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Input: "name, age, </w:t>
      </w:r>
      <w:r>
        <w:rPr>
          <w:rFonts w:ascii="Times New Roman" w:hAnsi="Times New Roman" w:cs="Times New Roman"/>
          <w:spacing w:val="-2"/>
          <w:sz w:val="24"/>
        </w:rPr>
        <w:t>email"</w:t>
      </w:r>
    </w:p>
    <w:p w14:paraId="37FA3EF7" w14:textId="77777777" w:rsidR="00607DCC" w:rsidRDefault="00607DCC">
      <w:pPr>
        <w:pStyle w:val="ListParagraph"/>
        <w:tabs>
          <w:tab w:val="left" w:pos="485"/>
        </w:tabs>
        <w:spacing w:before="0"/>
        <w:ind w:left="353" w:firstLine="0"/>
        <w:rPr>
          <w:rFonts w:ascii="Times New Roman" w:hAnsi="Times New Roman" w:cs="Times New Roman"/>
          <w:sz w:val="24"/>
        </w:rPr>
      </w:pPr>
    </w:p>
    <w:p w14:paraId="164E4E38" w14:textId="77777777" w:rsidR="00607DCC" w:rsidRDefault="00000000">
      <w:pPr>
        <w:pStyle w:val="ListParagraph"/>
        <w:numPr>
          <w:ilvl w:val="1"/>
          <w:numId w:val="6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Result: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Lists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missing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fields</w:t>
      </w:r>
    </w:p>
    <w:p w14:paraId="551B6E91" w14:textId="77777777" w:rsidR="00607DCC" w:rsidRDefault="00607DCC">
      <w:pPr>
        <w:pStyle w:val="ListParagraph"/>
        <w:tabs>
          <w:tab w:val="left" w:pos="485"/>
        </w:tabs>
        <w:spacing w:before="0"/>
        <w:ind w:left="353" w:firstLine="0"/>
        <w:rPr>
          <w:rFonts w:ascii="Times New Roman" w:hAnsi="Times New Roman" w:cs="Times New Roman"/>
          <w:sz w:val="24"/>
        </w:rPr>
      </w:pPr>
    </w:p>
    <w:p w14:paraId="186DA1AC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40DFF3AA" w14:textId="77777777" w:rsidR="00607DCC" w:rsidRDefault="00000000">
      <w:pPr>
        <w:pStyle w:val="ListParagraph"/>
        <w:numPr>
          <w:ilvl w:val="0"/>
          <w:numId w:val="6"/>
        </w:numPr>
        <w:tabs>
          <w:tab w:val="left" w:pos="428"/>
        </w:tabs>
        <w:spacing w:before="0"/>
        <w:ind w:left="428" w:hanging="2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Schema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Validation: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Validate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against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Schema</w:t>
      </w:r>
    </w:p>
    <w:p w14:paraId="6A9392BA" w14:textId="77777777" w:rsidR="00607DCC" w:rsidRDefault="00607DCC">
      <w:pPr>
        <w:pStyle w:val="ListParagraph"/>
        <w:tabs>
          <w:tab w:val="left" w:pos="428"/>
        </w:tabs>
        <w:spacing w:before="0"/>
        <w:ind w:left="194" w:firstLine="0"/>
        <w:rPr>
          <w:rFonts w:ascii="Times New Roman" w:hAnsi="Times New Roman" w:cs="Times New Roman"/>
          <w:sz w:val="24"/>
        </w:rPr>
      </w:pPr>
    </w:p>
    <w:p w14:paraId="3A70DED5" w14:textId="77777777" w:rsidR="00607DCC" w:rsidRDefault="00000000">
      <w:pPr>
        <w:pStyle w:val="ListParagraph"/>
        <w:numPr>
          <w:ilvl w:val="1"/>
          <w:numId w:val="6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Input: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{</w:t>
      </w:r>
      <w:proofErr w:type="gramEnd"/>
      <w:r>
        <w:rPr>
          <w:rFonts w:ascii="Times New Roman" w:hAnsi="Times New Roman" w:cs="Times New Roman"/>
          <w:sz w:val="24"/>
        </w:rPr>
        <w:t>"type":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"object",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"properties</w:t>
      </w:r>
      <w:proofErr w:type="gramStart"/>
      <w:r>
        <w:rPr>
          <w:rFonts w:ascii="Times New Roman" w:hAnsi="Times New Roman" w:cs="Times New Roman"/>
          <w:sz w:val="24"/>
        </w:rPr>
        <w:t>":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{</w:t>
      </w:r>
      <w:proofErr w:type="gramEnd"/>
      <w:r>
        <w:rPr>
          <w:rFonts w:ascii="Times New Roman" w:hAnsi="Times New Roman" w:cs="Times New Roman"/>
          <w:spacing w:val="-2"/>
          <w:sz w:val="24"/>
        </w:rPr>
        <w:t>...}}</w:t>
      </w:r>
    </w:p>
    <w:p w14:paraId="1721757C" w14:textId="77777777" w:rsidR="00607DCC" w:rsidRDefault="00607DCC">
      <w:pPr>
        <w:pStyle w:val="ListParagraph"/>
        <w:tabs>
          <w:tab w:val="left" w:pos="485"/>
        </w:tabs>
        <w:spacing w:before="0"/>
        <w:ind w:left="353" w:firstLine="0"/>
        <w:rPr>
          <w:rFonts w:ascii="Times New Roman" w:hAnsi="Times New Roman" w:cs="Times New Roman"/>
          <w:sz w:val="24"/>
        </w:rPr>
      </w:pPr>
    </w:p>
    <w:p w14:paraId="79A4E34B" w14:textId="77777777" w:rsidR="00607DCC" w:rsidRDefault="00000000">
      <w:pPr>
        <w:pStyle w:val="ListParagraph"/>
        <w:numPr>
          <w:ilvl w:val="1"/>
          <w:numId w:val="6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Result: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Full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structural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validation</w:t>
      </w:r>
    </w:p>
    <w:p w14:paraId="45B0BEDD" w14:textId="77777777" w:rsidR="00607DCC" w:rsidRDefault="00607DCC">
      <w:pPr>
        <w:pStyle w:val="ListParagraph"/>
        <w:tabs>
          <w:tab w:val="left" w:pos="485"/>
        </w:tabs>
        <w:spacing w:before="0"/>
        <w:ind w:left="353" w:firstLine="0"/>
        <w:rPr>
          <w:rFonts w:ascii="Times New Roman" w:hAnsi="Times New Roman" w:cs="Times New Roman"/>
          <w:sz w:val="24"/>
        </w:rPr>
      </w:pPr>
    </w:p>
    <w:p w14:paraId="2896FFA0" w14:textId="77777777" w:rsidR="00607DCC" w:rsidRDefault="00000000">
      <w:pPr>
        <w:pStyle w:val="ListParagraph"/>
        <w:numPr>
          <w:ilvl w:val="1"/>
          <w:numId w:val="6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37463DA" wp14:editId="632780E7">
            <wp:simplePos x="0" y="0"/>
            <wp:positionH relativeFrom="column">
              <wp:posOffset>-156845</wp:posOffset>
            </wp:positionH>
            <wp:positionV relativeFrom="paragraph">
              <wp:posOffset>749935</wp:posOffset>
            </wp:positionV>
            <wp:extent cx="6250940" cy="3679825"/>
            <wp:effectExtent l="0" t="0" r="12700" b="0"/>
            <wp:wrapTight wrapText="bothSides">
              <wp:wrapPolygon edited="0">
                <wp:start x="0" y="0"/>
                <wp:lineTo x="0" y="21470"/>
                <wp:lineTo x="21539" y="21470"/>
                <wp:lineTo x="21539" y="0"/>
                <wp:lineTo x="0" y="0"/>
              </wp:wrapPolygon>
            </wp:wrapTight>
            <wp:docPr id="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t>Supports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Draft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7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standard</w:t>
      </w:r>
    </w:p>
    <w:p w14:paraId="43D960B6" w14:textId="77777777" w:rsidR="00607DCC" w:rsidRDefault="00607DCC">
      <w:pPr>
        <w:pStyle w:val="ListParagraph"/>
        <w:rPr>
          <w:rFonts w:ascii="Times New Roman" w:hAnsi="Times New Roman" w:cs="Times New Roman"/>
          <w:sz w:val="24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</w:p>
    <w:p w14:paraId="055FF9D1" w14:textId="77777777" w:rsidR="00607DCC" w:rsidRDefault="00607DCC">
      <w:pPr>
        <w:pStyle w:val="BodyText"/>
        <w:spacing w:before="223"/>
        <w:rPr>
          <w:rFonts w:ascii="Times New Roman" w:hAnsi="Times New Roman" w:cs="Times New Roman"/>
          <w:sz w:val="20"/>
        </w:rPr>
      </w:pPr>
    </w:p>
    <w:p w14:paraId="4DFF7648" w14:textId="77777777" w:rsidR="00607DCC" w:rsidRDefault="00607DCC">
      <w:pPr>
        <w:ind w:left="172"/>
        <w:rPr>
          <w:rFonts w:ascii="Times New Roman" w:hAnsi="Times New Roman" w:cs="Times New Roman"/>
          <w:sz w:val="20"/>
        </w:rPr>
      </w:pPr>
    </w:p>
    <w:p w14:paraId="5C697A34" w14:textId="77777777" w:rsidR="00607DCC" w:rsidRDefault="00607DCC">
      <w:pPr>
        <w:pStyle w:val="BodyText"/>
        <w:spacing w:before="107"/>
        <w:rPr>
          <w:rFonts w:ascii="Times New Roman" w:hAnsi="Times New Roman" w:cs="Times New Roman"/>
        </w:rPr>
      </w:pPr>
    </w:p>
    <w:p w14:paraId="5581F2C2" w14:textId="77777777" w:rsidR="00607DCC" w:rsidRDefault="00000000">
      <w:pPr>
        <w:pStyle w:val="Heading1"/>
        <w:spacing w:before="1"/>
        <w:rPr>
          <w:rFonts w:ascii="Times New Roman" w:hAnsi="Times New Roman" w:cs="Times New Roman"/>
        </w:rPr>
      </w:pPr>
      <w:bookmarkStart w:id="35" w:name="Activity_3.3:_JSON_Transformation_Operat"/>
      <w:bookmarkEnd w:id="35"/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3.3: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Transformation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Operations</w:t>
      </w:r>
    </w:p>
    <w:p w14:paraId="754ADC75" w14:textId="77777777" w:rsidR="00607DCC" w:rsidRDefault="00000000">
      <w:pPr>
        <w:pStyle w:val="BodyText"/>
        <w:spacing w:before="240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transformation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2"/>
        </w:rPr>
        <w:t>capabilities:</w:t>
      </w:r>
    </w:p>
    <w:p w14:paraId="53F8687E" w14:textId="77777777" w:rsidR="00607DCC" w:rsidRDefault="00000000">
      <w:pPr>
        <w:pStyle w:val="ListParagraph"/>
        <w:numPr>
          <w:ilvl w:val="0"/>
          <w:numId w:val="7"/>
        </w:numPr>
        <w:tabs>
          <w:tab w:val="left" w:pos="353"/>
          <w:tab w:val="left" w:pos="428"/>
        </w:tabs>
        <w:spacing w:before="281"/>
        <w:ind w:right="4172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Flatten: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Convert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nested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objects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dot-notation </w:t>
      </w:r>
      <w:proofErr w:type="gramStart"/>
      <w:r>
        <w:rPr>
          <w:rFonts w:ascii="Times New Roman" w:hAnsi="Times New Roman" w:cs="Times New Roman"/>
          <w:sz w:val="24"/>
        </w:rPr>
        <w:t>Input: {</w:t>
      </w:r>
      <w:proofErr w:type="gramEnd"/>
      <w:r>
        <w:rPr>
          <w:rFonts w:ascii="Times New Roman" w:hAnsi="Times New Roman" w:cs="Times New Roman"/>
          <w:sz w:val="24"/>
        </w:rPr>
        <w:t>"user</w:t>
      </w:r>
      <w:proofErr w:type="gramStart"/>
      <w:r>
        <w:rPr>
          <w:rFonts w:ascii="Times New Roman" w:hAnsi="Times New Roman" w:cs="Times New Roman"/>
          <w:sz w:val="24"/>
        </w:rPr>
        <w:t>": {</w:t>
      </w:r>
      <w:proofErr w:type="gramEnd"/>
      <w:r>
        <w:rPr>
          <w:rFonts w:ascii="Times New Roman" w:hAnsi="Times New Roman" w:cs="Times New Roman"/>
          <w:sz w:val="24"/>
        </w:rPr>
        <w:t>"name": "John", "age": 28}}</w:t>
      </w:r>
    </w:p>
    <w:p w14:paraId="7BCD8A81" w14:textId="77777777" w:rsidR="00607DCC" w:rsidRDefault="00000000">
      <w:pPr>
        <w:pStyle w:val="BodyText"/>
        <w:ind w:left="353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pacing w:val="-2"/>
        </w:rPr>
        <w:t>Output: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{</w:t>
      </w:r>
      <w:proofErr w:type="gramEnd"/>
      <w:r>
        <w:rPr>
          <w:rFonts w:ascii="Times New Roman" w:hAnsi="Times New Roman" w:cs="Times New Roman"/>
          <w:spacing w:val="-2"/>
        </w:rPr>
        <w:t>"user.name":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2"/>
        </w:rPr>
        <w:t>"John",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2"/>
        </w:rPr>
        <w:t>"</w:t>
      </w:r>
      <w:proofErr w:type="spellStart"/>
      <w:r>
        <w:rPr>
          <w:rFonts w:ascii="Times New Roman" w:hAnsi="Times New Roman" w:cs="Times New Roman"/>
          <w:spacing w:val="-2"/>
        </w:rPr>
        <w:t>user.age</w:t>
      </w:r>
      <w:proofErr w:type="spellEnd"/>
      <w:r>
        <w:rPr>
          <w:rFonts w:ascii="Times New Roman" w:hAnsi="Times New Roman" w:cs="Times New Roman"/>
          <w:spacing w:val="-2"/>
        </w:rPr>
        <w:t>":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5"/>
        </w:rPr>
        <w:t>28}</w:t>
      </w:r>
    </w:p>
    <w:p w14:paraId="174763D0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28CCDA3C" w14:textId="77777777" w:rsidR="00607DCC" w:rsidRDefault="00000000">
      <w:pPr>
        <w:pStyle w:val="ListParagraph"/>
        <w:numPr>
          <w:ilvl w:val="0"/>
          <w:numId w:val="7"/>
        </w:numPr>
        <w:tabs>
          <w:tab w:val="left" w:pos="428"/>
        </w:tabs>
        <w:spacing w:before="0"/>
        <w:ind w:left="428" w:hanging="2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Unflatten: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Reverse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flattening</w:t>
      </w:r>
    </w:p>
    <w:p w14:paraId="55DD0810" w14:textId="77777777" w:rsidR="00607DCC" w:rsidRDefault="00000000">
      <w:pPr>
        <w:pStyle w:val="BodyText"/>
        <w:ind w:left="353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pacing w:val="-2"/>
        </w:rPr>
        <w:t>Input: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2"/>
        </w:rPr>
        <w:t>{</w:t>
      </w:r>
      <w:proofErr w:type="gramEnd"/>
      <w:r>
        <w:rPr>
          <w:rFonts w:ascii="Times New Roman" w:hAnsi="Times New Roman" w:cs="Times New Roman"/>
          <w:spacing w:val="-2"/>
        </w:rPr>
        <w:t>"user.name":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2"/>
        </w:rPr>
        <w:t>"John",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2"/>
        </w:rPr>
        <w:t>"</w:t>
      </w:r>
      <w:proofErr w:type="spellStart"/>
      <w:r>
        <w:rPr>
          <w:rFonts w:ascii="Times New Roman" w:hAnsi="Times New Roman" w:cs="Times New Roman"/>
          <w:spacing w:val="-2"/>
        </w:rPr>
        <w:t>user.age</w:t>
      </w:r>
      <w:proofErr w:type="spellEnd"/>
      <w:r>
        <w:rPr>
          <w:rFonts w:ascii="Times New Roman" w:hAnsi="Times New Roman" w:cs="Times New Roman"/>
          <w:spacing w:val="-2"/>
        </w:rPr>
        <w:t>":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5"/>
        </w:rPr>
        <w:t>28}</w:t>
      </w:r>
    </w:p>
    <w:p w14:paraId="1B8B269B" w14:textId="77777777" w:rsidR="00607DCC" w:rsidRDefault="00000000">
      <w:pPr>
        <w:pStyle w:val="BodyText"/>
        <w:ind w:left="353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{</w:t>
      </w:r>
      <w:proofErr w:type="gramEnd"/>
      <w:r>
        <w:rPr>
          <w:rFonts w:ascii="Times New Roman" w:hAnsi="Times New Roman" w:cs="Times New Roman"/>
        </w:rPr>
        <w:t>"user</w:t>
      </w:r>
      <w:proofErr w:type="gramStart"/>
      <w:r>
        <w:rPr>
          <w:rFonts w:ascii="Times New Roman" w:hAnsi="Times New Roman" w:cs="Times New Roman"/>
        </w:rPr>
        <w:t>":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{</w:t>
      </w:r>
      <w:proofErr w:type="gramEnd"/>
      <w:r>
        <w:rPr>
          <w:rFonts w:ascii="Times New Roman" w:hAnsi="Times New Roman" w:cs="Times New Roman"/>
        </w:rPr>
        <w:t>"name":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"John",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"age":</w:t>
      </w:r>
      <w:r>
        <w:rPr>
          <w:rFonts w:ascii="Times New Roman" w:hAnsi="Times New Roman" w:cs="Times New Roman"/>
          <w:spacing w:val="-4"/>
        </w:rPr>
        <w:t xml:space="preserve"> 28}}</w:t>
      </w:r>
    </w:p>
    <w:p w14:paraId="4454C527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031C2F88" w14:textId="77777777" w:rsidR="00607DCC" w:rsidRDefault="00000000">
      <w:pPr>
        <w:pStyle w:val="ListParagraph"/>
        <w:numPr>
          <w:ilvl w:val="0"/>
          <w:numId w:val="7"/>
        </w:numPr>
        <w:tabs>
          <w:tab w:val="left" w:pos="428"/>
        </w:tabs>
        <w:spacing w:before="0"/>
        <w:ind w:left="428" w:hanging="2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Merge: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Deep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merge</w:t>
      </w:r>
      <w:proofErr w:type="gramEnd"/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multiple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JSON </w:t>
      </w:r>
      <w:r>
        <w:rPr>
          <w:rFonts w:ascii="Times New Roman" w:hAnsi="Times New Roman" w:cs="Times New Roman"/>
          <w:spacing w:val="-2"/>
          <w:sz w:val="24"/>
        </w:rPr>
        <w:t>objects</w:t>
      </w:r>
    </w:p>
    <w:p w14:paraId="6B581705" w14:textId="77777777" w:rsidR="00607DCC" w:rsidRDefault="00000000">
      <w:pPr>
        <w:pStyle w:val="ListParagraph"/>
        <w:numPr>
          <w:ilvl w:val="0"/>
          <w:numId w:val="7"/>
        </w:numPr>
        <w:tabs>
          <w:tab w:val="left" w:pos="428"/>
        </w:tabs>
        <w:spacing w:before="0"/>
        <w:ind w:left="428" w:hanging="2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Clean: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Remove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null/undefined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values</w:t>
      </w:r>
    </w:p>
    <w:p w14:paraId="2D7817E0" w14:textId="77777777" w:rsidR="00607DCC" w:rsidRDefault="00000000">
      <w:pPr>
        <w:pStyle w:val="ListParagraph"/>
        <w:numPr>
          <w:ilvl w:val="0"/>
          <w:numId w:val="7"/>
        </w:numPr>
        <w:tabs>
          <w:tab w:val="left" w:pos="428"/>
        </w:tabs>
        <w:spacing w:before="0"/>
        <w:ind w:left="428" w:hanging="2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Stats: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Generate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detailed</w:t>
      </w:r>
      <w:r>
        <w:rPr>
          <w:rFonts w:ascii="Times New Roman" w:hAnsi="Times New Roman" w:cs="Times New Roman"/>
          <w:spacing w:val="-2"/>
          <w:sz w:val="24"/>
        </w:rPr>
        <w:t xml:space="preserve"> statistics</w:t>
      </w:r>
    </w:p>
    <w:p w14:paraId="7338BCEC" w14:textId="77777777" w:rsidR="00607DCC" w:rsidRDefault="00000000">
      <w:pPr>
        <w:pStyle w:val="ListParagraph"/>
        <w:rPr>
          <w:rFonts w:ascii="Times New Roman" w:hAnsi="Times New Roman" w:cs="Times New Roman"/>
          <w:sz w:val="24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D890E88" wp14:editId="0DFF77D6">
            <wp:simplePos x="0" y="0"/>
            <wp:positionH relativeFrom="column">
              <wp:posOffset>-319405</wp:posOffset>
            </wp:positionH>
            <wp:positionV relativeFrom="paragraph">
              <wp:posOffset>433070</wp:posOffset>
            </wp:positionV>
            <wp:extent cx="6612255" cy="4632325"/>
            <wp:effectExtent l="0" t="0" r="1905" b="635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12255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B48DB0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43AC7EC4" w14:textId="77777777" w:rsidR="00607DCC" w:rsidRDefault="00000000">
      <w:pPr>
        <w:pStyle w:val="BodyText"/>
        <w:spacing w:before="179"/>
        <w:rPr>
          <w:rFonts w:ascii="Times New Roman" w:hAnsi="Times New Roman" w:cs="Times New Roman"/>
        </w:rPr>
      </w:pPr>
      <w:bookmarkStart w:id="36" w:name="MILESTONE_4:_Gradio_Interface_Developmen"/>
      <w:bookmarkEnd w:id="36"/>
      <w:r>
        <w:rPr>
          <w:noProof/>
        </w:rPr>
        <w:drawing>
          <wp:inline distT="0" distB="0" distL="114300" distR="114300" wp14:anchorId="1CA50D1C" wp14:editId="02F49FC7">
            <wp:extent cx="6089650" cy="4486275"/>
            <wp:effectExtent l="0" t="0" r="6350" b="9525"/>
            <wp:docPr id="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F946" w14:textId="77777777" w:rsidR="00607DCC" w:rsidRDefault="00607DCC">
      <w:pPr>
        <w:pStyle w:val="ListParagraph"/>
        <w:tabs>
          <w:tab w:val="left" w:pos="428"/>
        </w:tabs>
        <w:spacing w:before="0"/>
        <w:ind w:left="0" w:firstLine="0"/>
        <w:rPr>
          <w:rFonts w:ascii="Times New Roman" w:hAnsi="Times New Roman" w:cs="Times New Roman"/>
          <w:sz w:val="24"/>
        </w:rPr>
      </w:pPr>
    </w:p>
    <w:p w14:paraId="3A72C4A0" w14:textId="77777777" w:rsidR="00607DCC" w:rsidRDefault="00607DCC">
      <w:pPr>
        <w:pStyle w:val="ListParagraph"/>
        <w:tabs>
          <w:tab w:val="left" w:pos="428"/>
        </w:tabs>
        <w:spacing w:before="0"/>
        <w:ind w:left="0" w:firstLine="0"/>
        <w:rPr>
          <w:rFonts w:ascii="Times New Roman" w:hAnsi="Times New Roman" w:cs="Times New Roman"/>
          <w:sz w:val="24"/>
        </w:rPr>
      </w:pPr>
    </w:p>
    <w:p w14:paraId="5FEE11EE" w14:textId="77777777" w:rsidR="00607DCC" w:rsidRDefault="00000000">
      <w:pPr>
        <w:pStyle w:val="ListParagraph"/>
        <w:tabs>
          <w:tab w:val="left" w:pos="428"/>
        </w:tabs>
        <w:spacing w:before="0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32AF34" w14:textId="77777777" w:rsidR="00607DCC" w:rsidRDefault="00607DCC">
      <w:pPr>
        <w:pStyle w:val="BodyText"/>
        <w:spacing w:before="221"/>
        <w:rPr>
          <w:rFonts w:ascii="Times New Roman" w:hAnsi="Times New Roman" w:cs="Times New Roman"/>
        </w:rPr>
      </w:pPr>
    </w:p>
    <w:p w14:paraId="72782C43" w14:textId="77777777" w:rsidR="00607DCC" w:rsidRDefault="00000000">
      <w:pPr>
        <w:pStyle w:val="ListParagraph"/>
        <w:numPr>
          <w:ilvl w:val="0"/>
          <w:numId w:val="8"/>
        </w:numPr>
        <w:tabs>
          <w:tab w:val="left" w:pos="375"/>
        </w:tabs>
        <w:spacing w:before="0"/>
        <w:ind w:left="181" w:hanging="2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Case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Conversion: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Convert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between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case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styles</w:t>
      </w:r>
    </w:p>
    <w:p w14:paraId="07470665" w14:textId="77777777" w:rsidR="00607DCC" w:rsidRDefault="00000000">
      <w:pPr>
        <w:pStyle w:val="ListParagraph"/>
        <w:numPr>
          <w:ilvl w:val="1"/>
          <w:numId w:val="8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Input: </w:t>
      </w:r>
      <w:r>
        <w:rPr>
          <w:rFonts w:ascii="Times New Roman" w:hAnsi="Times New Roman" w:cs="Times New Roman"/>
          <w:spacing w:val="-4"/>
          <w:sz w:val="24"/>
        </w:rPr>
        <w:t>JSON</w:t>
      </w:r>
    </w:p>
    <w:p w14:paraId="4ACD1480" w14:textId="77777777" w:rsidR="00607DCC" w:rsidRDefault="00000000">
      <w:pPr>
        <w:pStyle w:val="ListParagraph"/>
        <w:numPr>
          <w:ilvl w:val="1"/>
          <w:numId w:val="8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Converted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target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case</w:t>
      </w:r>
      <w:r>
        <w:rPr>
          <w:noProof/>
        </w:rPr>
        <w:drawing>
          <wp:inline distT="0" distB="0" distL="114300" distR="114300" wp14:anchorId="7DA23608" wp14:editId="52FFDF92">
            <wp:extent cx="5945505" cy="2366645"/>
            <wp:effectExtent l="0" t="0" r="13335" b="10795"/>
            <wp:docPr id="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5B1A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</w:pPr>
    </w:p>
    <w:p w14:paraId="47EBBDCD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</w:pPr>
    </w:p>
    <w:p w14:paraId="39DD34A5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</w:pPr>
    </w:p>
    <w:p w14:paraId="7639693E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</w:pPr>
    </w:p>
    <w:p w14:paraId="13875E6C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</w:pPr>
    </w:p>
    <w:p w14:paraId="4B3E021E" w14:textId="77777777" w:rsidR="00607DCC" w:rsidRDefault="00000000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2.validation:</w:t>
      </w:r>
    </w:p>
    <w:p w14:paraId="24E40B2C" w14:textId="77777777" w:rsidR="00607DCC" w:rsidRDefault="00000000">
      <w:pPr>
        <w:pStyle w:val="ListParagraph"/>
        <w:tabs>
          <w:tab w:val="left" w:pos="485"/>
        </w:tabs>
        <w:spacing w:before="0"/>
        <w:ind w:left="353" w:firstLine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D30CEF6" wp14:editId="148094ED">
            <wp:simplePos x="0" y="0"/>
            <wp:positionH relativeFrom="column">
              <wp:posOffset>-274955</wp:posOffset>
            </wp:positionH>
            <wp:positionV relativeFrom="paragraph">
              <wp:posOffset>95885</wp:posOffset>
            </wp:positionV>
            <wp:extent cx="6543675" cy="3810635"/>
            <wp:effectExtent l="0" t="0" r="9525" b="14605"/>
            <wp:wrapTight wrapText="bothSides">
              <wp:wrapPolygon edited="0">
                <wp:start x="0" y="0"/>
                <wp:lineTo x="0" y="21510"/>
                <wp:lineTo x="21531" y="21510"/>
                <wp:lineTo x="21531" y="0"/>
                <wp:lineTo x="0" y="0"/>
              </wp:wrapPolygon>
            </wp:wrapTight>
            <wp:docPr id="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8D5B64" w14:textId="77777777" w:rsidR="00607DCC" w:rsidRDefault="00000000">
      <w:pPr>
        <w:pStyle w:val="ListParagraph"/>
        <w:numPr>
          <w:ilvl w:val="0"/>
          <w:numId w:val="8"/>
        </w:numPr>
        <w:tabs>
          <w:tab w:val="left" w:pos="428"/>
        </w:tabs>
        <w:spacing w:before="0"/>
        <w:ind w:left="234" w:hanging="234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Merge</w:t>
      </w:r>
      <w:proofErr w:type="gramEnd"/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JSON: Combine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multiple </w:t>
      </w:r>
      <w:r>
        <w:rPr>
          <w:rFonts w:ascii="Times New Roman" w:hAnsi="Times New Roman" w:cs="Times New Roman"/>
          <w:spacing w:val="-2"/>
          <w:sz w:val="24"/>
        </w:rPr>
        <w:t>objects</w:t>
      </w:r>
    </w:p>
    <w:p w14:paraId="58F8054F" w14:textId="77777777" w:rsidR="00607DCC" w:rsidRDefault="00000000">
      <w:pPr>
        <w:pStyle w:val="ListParagraph"/>
        <w:numPr>
          <w:ilvl w:val="1"/>
          <w:numId w:val="8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Three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JSON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objects</w:t>
      </w:r>
    </w:p>
    <w:p w14:paraId="3DF09CD0" w14:textId="77777777" w:rsidR="00607DCC" w:rsidRDefault="00000000">
      <w:pPr>
        <w:pStyle w:val="ListParagraph"/>
        <w:numPr>
          <w:ilvl w:val="1"/>
          <w:numId w:val="8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Merged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result</w:t>
      </w:r>
    </w:p>
    <w:p w14:paraId="52BCADBB" w14:textId="77777777" w:rsidR="00607DCC" w:rsidRDefault="00000000">
      <w:pPr>
        <w:pStyle w:val="ListParagraph"/>
        <w:rPr>
          <w:rFonts w:ascii="Times New Roman" w:hAnsi="Times New Roman" w:cs="Times New Roman"/>
          <w:sz w:val="24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3DE0E9B" wp14:editId="18E3273A">
            <wp:simplePos x="0" y="0"/>
            <wp:positionH relativeFrom="column">
              <wp:posOffset>-201930</wp:posOffset>
            </wp:positionH>
            <wp:positionV relativeFrom="paragraph">
              <wp:posOffset>248920</wp:posOffset>
            </wp:positionV>
            <wp:extent cx="6333490" cy="3675380"/>
            <wp:effectExtent l="0" t="0" r="6350" b="12700"/>
            <wp:wrapTight wrapText="bothSides">
              <wp:wrapPolygon edited="0">
                <wp:start x="0" y="0"/>
                <wp:lineTo x="0" y="21496"/>
                <wp:lineTo x="21570" y="21496"/>
                <wp:lineTo x="21570" y="0"/>
                <wp:lineTo x="0" y="0"/>
              </wp:wrapPolygon>
            </wp:wrapTight>
            <wp:docPr id="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61B46E" w14:textId="77777777" w:rsidR="00607DCC" w:rsidRDefault="00607DCC">
      <w:pPr>
        <w:pStyle w:val="BodyText"/>
        <w:spacing w:before="179"/>
        <w:rPr>
          <w:rFonts w:ascii="Times New Roman" w:hAnsi="Times New Roman" w:cs="Times New Roman"/>
        </w:rPr>
      </w:pPr>
    </w:p>
    <w:p w14:paraId="5E539D1A" w14:textId="77777777" w:rsidR="00607DCC" w:rsidRDefault="00000000">
      <w:pPr>
        <w:pStyle w:val="ListParagraph"/>
        <w:numPr>
          <w:ilvl w:val="0"/>
          <w:numId w:val="8"/>
        </w:numPr>
        <w:tabs>
          <w:tab w:val="left" w:pos="428"/>
        </w:tabs>
        <w:spacing w:before="0"/>
        <w:ind w:left="234" w:hanging="2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Flatten/Unflatten: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Transform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nesting</w:t>
      </w:r>
    </w:p>
    <w:p w14:paraId="48BED0AD" w14:textId="77777777" w:rsidR="00607DCC" w:rsidRDefault="00000000">
      <w:pPr>
        <w:pStyle w:val="ListParagraph"/>
        <w:numPr>
          <w:ilvl w:val="1"/>
          <w:numId w:val="8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Input: </w:t>
      </w:r>
      <w:r>
        <w:rPr>
          <w:rFonts w:ascii="Times New Roman" w:hAnsi="Times New Roman" w:cs="Times New Roman"/>
          <w:spacing w:val="-4"/>
          <w:sz w:val="24"/>
        </w:rPr>
        <w:t>JSON</w:t>
      </w:r>
    </w:p>
    <w:p w14:paraId="5B585BB5" w14:textId="77777777" w:rsidR="00607DCC" w:rsidRDefault="00000000">
      <w:pPr>
        <w:pStyle w:val="ListParagraph"/>
        <w:numPr>
          <w:ilvl w:val="1"/>
          <w:numId w:val="8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Transformed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structure</w:t>
      </w:r>
    </w:p>
    <w:p w14:paraId="67C306F1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3FEE43BC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32A96AA0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286C421C" w14:textId="77777777" w:rsidR="00607DCC" w:rsidRDefault="00000000">
      <w:pPr>
        <w:pStyle w:val="ListParagraph"/>
        <w:tabs>
          <w:tab w:val="left" w:pos="485"/>
        </w:tabs>
        <w:spacing w:before="0"/>
        <w:ind w:left="0" w:firstLine="0"/>
      </w:pPr>
      <w:r>
        <w:rPr>
          <w:noProof/>
        </w:rPr>
        <w:drawing>
          <wp:inline distT="0" distB="0" distL="114300" distR="114300" wp14:anchorId="5D64AA85" wp14:editId="79EE90F8">
            <wp:extent cx="5942330" cy="3386455"/>
            <wp:effectExtent l="0" t="0" r="1270" b="12065"/>
            <wp:docPr id="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F8AC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</w:pPr>
    </w:p>
    <w:p w14:paraId="5DC0C9C8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4809DBB1" w14:textId="77777777" w:rsidR="00607DCC" w:rsidRDefault="00000000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 xml:space="preserve">Output for </w:t>
      </w:r>
      <w:proofErr w:type="spellStart"/>
      <w:r>
        <w:rPr>
          <w:rFonts w:ascii="Times New Roman" w:hAnsi="Times New Roman" w:cs="Times New Roman"/>
          <w:spacing w:val="-2"/>
          <w:sz w:val="24"/>
        </w:rPr>
        <w:t>UnFlatten</w:t>
      </w:r>
      <w:proofErr w:type="spellEnd"/>
      <w:r>
        <w:rPr>
          <w:rFonts w:ascii="Times New Roman" w:hAnsi="Times New Roman" w:cs="Times New Roman"/>
          <w:spacing w:val="-2"/>
          <w:sz w:val="24"/>
        </w:rPr>
        <w:t>:</w:t>
      </w:r>
    </w:p>
    <w:p w14:paraId="3D3DED91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0BCFAC78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39183470" w14:textId="77777777" w:rsidR="00607DCC" w:rsidRDefault="00000000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03C866F" wp14:editId="3CFE3268">
            <wp:simplePos x="0" y="0"/>
            <wp:positionH relativeFrom="column">
              <wp:posOffset>-73025</wp:posOffset>
            </wp:positionH>
            <wp:positionV relativeFrom="paragraph">
              <wp:posOffset>90170</wp:posOffset>
            </wp:positionV>
            <wp:extent cx="6049010" cy="2907030"/>
            <wp:effectExtent l="0" t="0" r="1270" b="3810"/>
            <wp:wrapNone/>
            <wp:docPr id="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0730B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566A5C57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49654C72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4E329F42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07148BC2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3A4250B7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1D1F6203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57FFC549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0A406434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6350DAD5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2FE80335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72CFDC52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2B442E5A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71B2F035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78B62653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7EE92EC4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52B415B4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61B18802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72BBAAF6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249A9156" w14:textId="77777777" w:rsidR="00607DCC" w:rsidRDefault="00607DCC">
      <w:pPr>
        <w:pStyle w:val="ListParagraph"/>
        <w:tabs>
          <w:tab w:val="left" w:pos="485"/>
        </w:tabs>
        <w:spacing w:before="0"/>
        <w:ind w:left="0" w:firstLine="0"/>
        <w:rPr>
          <w:rFonts w:ascii="Times New Roman" w:hAnsi="Times New Roman" w:cs="Times New Roman"/>
          <w:spacing w:val="-2"/>
          <w:sz w:val="24"/>
        </w:rPr>
      </w:pPr>
    </w:p>
    <w:p w14:paraId="58C64E5B" w14:textId="77777777" w:rsidR="00607DCC" w:rsidRDefault="00607DCC">
      <w:pPr>
        <w:pStyle w:val="BodyText"/>
        <w:spacing w:before="45"/>
        <w:rPr>
          <w:rFonts w:ascii="Times New Roman" w:hAnsi="Times New Roman" w:cs="Times New Roman"/>
        </w:rPr>
      </w:pPr>
    </w:p>
    <w:p w14:paraId="4AB8E927" w14:textId="77777777" w:rsidR="00607DCC" w:rsidRDefault="00000000">
      <w:pPr>
        <w:pStyle w:val="Heading2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History: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Track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transformations</w:t>
      </w:r>
    </w:p>
    <w:p w14:paraId="32D54CD1" w14:textId="77777777" w:rsidR="00607DCC" w:rsidRDefault="00000000">
      <w:pPr>
        <w:pStyle w:val="ListParagraph"/>
        <w:numPr>
          <w:ilvl w:val="1"/>
          <w:numId w:val="8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Download: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Export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history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report</w:t>
      </w:r>
    </w:p>
    <w:p w14:paraId="3BF0CAFD" w14:textId="77777777" w:rsidR="00607DCC" w:rsidRDefault="00000000">
      <w:pPr>
        <w:pStyle w:val="ListParagraph"/>
        <w:numPr>
          <w:ilvl w:val="1"/>
          <w:numId w:val="8"/>
        </w:numPr>
        <w:tabs>
          <w:tab w:val="left" w:pos="485"/>
        </w:tabs>
        <w:spacing w:before="0"/>
        <w:ind w:hanging="13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Clear: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Reset</w:t>
      </w:r>
      <w:r>
        <w:rPr>
          <w:rFonts w:ascii="Times New Roman" w:hAnsi="Times New Roman" w:cs="Times New Roman"/>
          <w:spacing w:val="-2"/>
          <w:sz w:val="24"/>
        </w:rPr>
        <w:t xml:space="preserve"> history</w:t>
      </w:r>
    </w:p>
    <w:p w14:paraId="1FA81651" w14:textId="77777777" w:rsidR="00607DCC" w:rsidRDefault="00000000">
      <w:pPr>
        <w:spacing w:beforeLines="451" w:before="1082"/>
        <w:sectPr w:rsidR="00607DCC">
          <w:pgSz w:w="11920" w:h="16840"/>
          <w:pgMar w:top="1700" w:right="1275" w:bottom="280" w:left="1275" w:header="1086" w:footer="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EE090B3" wp14:editId="081C29D4">
            <wp:simplePos x="0" y="0"/>
            <wp:positionH relativeFrom="column">
              <wp:posOffset>-318135</wp:posOffset>
            </wp:positionH>
            <wp:positionV relativeFrom="paragraph">
              <wp:posOffset>4643755</wp:posOffset>
            </wp:positionV>
            <wp:extent cx="6064885" cy="3489960"/>
            <wp:effectExtent l="0" t="0" r="635" b="0"/>
            <wp:wrapTopAndBottom/>
            <wp:docPr id="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3B7D54CD" wp14:editId="522B0B72">
            <wp:simplePos x="0" y="0"/>
            <wp:positionH relativeFrom="column">
              <wp:posOffset>-367665</wp:posOffset>
            </wp:positionH>
            <wp:positionV relativeFrom="paragraph">
              <wp:posOffset>266700</wp:posOffset>
            </wp:positionV>
            <wp:extent cx="6588760" cy="3534410"/>
            <wp:effectExtent l="0" t="0" r="10160" b="1270"/>
            <wp:wrapSquare wrapText="bothSides"/>
            <wp:docPr id="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6CE311" w14:textId="77777777" w:rsidR="00607DCC" w:rsidRDefault="00607DCC">
      <w:pPr>
        <w:pStyle w:val="ListParagraph"/>
        <w:tabs>
          <w:tab w:val="left" w:pos="428"/>
        </w:tabs>
        <w:spacing w:before="0"/>
        <w:ind w:left="0" w:firstLine="0"/>
        <w:rPr>
          <w:rFonts w:ascii="Times New Roman" w:hAnsi="Times New Roman" w:cs="Times New Roman"/>
          <w:sz w:val="24"/>
        </w:rPr>
      </w:pPr>
    </w:p>
    <w:p w14:paraId="024FBB27" w14:textId="77777777" w:rsidR="00607DCC" w:rsidRDefault="00607DCC">
      <w:pPr>
        <w:pStyle w:val="BodyText"/>
        <w:spacing w:before="148"/>
        <w:rPr>
          <w:rFonts w:ascii="Times New Roman" w:hAnsi="Times New Roman" w:cs="Times New Roman"/>
        </w:rPr>
      </w:pPr>
    </w:p>
    <w:p w14:paraId="47CB6E95" w14:textId="77777777" w:rsidR="00607DCC" w:rsidRDefault="00607DCC">
      <w:pPr>
        <w:pStyle w:val="Heading1"/>
        <w:ind w:left="0"/>
        <w:rPr>
          <w:rFonts w:ascii="Times New Roman" w:hAnsi="Times New Roman" w:cs="Times New Roman"/>
        </w:rPr>
      </w:pPr>
      <w:bookmarkStart w:id="37" w:name="UI/UX_Features_"/>
      <w:bookmarkEnd w:id="37"/>
    </w:p>
    <w:p w14:paraId="625E126F" w14:textId="77777777" w:rsidR="00607DCC" w:rsidRDefault="00607DCC">
      <w:pPr>
        <w:pStyle w:val="Heading1"/>
        <w:rPr>
          <w:rFonts w:ascii="Times New Roman" w:hAnsi="Times New Roman" w:cs="Times New Roman"/>
        </w:rPr>
      </w:pPr>
    </w:p>
    <w:p w14:paraId="4DF62808" w14:textId="77777777" w:rsidR="00607DCC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UI/UX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2"/>
        </w:rPr>
        <w:t>Features</w:t>
      </w:r>
    </w:p>
    <w:p w14:paraId="776A9079" w14:textId="77777777" w:rsidR="00607DCC" w:rsidRDefault="00000000">
      <w:pPr>
        <w:pStyle w:val="BodyText"/>
        <w:spacing w:before="240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interface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design:</w:t>
      </w:r>
    </w:p>
    <w:p w14:paraId="4E355C6E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7027C625" w14:textId="77777777" w:rsidR="00607DCC" w:rsidRDefault="00000000">
      <w:pPr>
        <w:pStyle w:val="ListParagraph"/>
        <w:numPr>
          <w:ilvl w:val="0"/>
          <w:numId w:val="9"/>
        </w:numPr>
        <w:tabs>
          <w:tab w:val="left" w:pos="353"/>
        </w:tabs>
        <w:spacing w:before="0" w:line="255" w:lineRule="exact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Dark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theme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gradient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background</w:t>
      </w:r>
    </w:p>
    <w:p w14:paraId="40E95FA5" w14:textId="77777777" w:rsidR="00607DCC" w:rsidRDefault="00000000">
      <w:pPr>
        <w:pStyle w:val="ListParagraph"/>
        <w:numPr>
          <w:ilvl w:val="0"/>
          <w:numId w:val="9"/>
        </w:numPr>
        <w:tabs>
          <w:tab w:val="left" w:pos="353"/>
        </w:tabs>
        <w:spacing w:before="0" w:line="336" w:lineRule="exact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Color-coded</w:t>
      </w:r>
      <w:r>
        <w:rPr>
          <w:rFonts w:ascii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status</w:t>
      </w:r>
      <w:r>
        <w:rPr>
          <w:rFonts w:ascii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messages</w:t>
      </w:r>
      <w:r>
        <w:rPr>
          <w:rFonts w:ascii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8"/>
        </w:rPr>
        <w:t>✅</w:t>
      </w:r>
      <w:r>
        <w:rPr>
          <w:rFonts w:ascii="Times New Roman" w:hAnsi="Times New Roman" w:cs="Times New Roman"/>
          <w:spacing w:val="-110"/>
          <w:sz w:val="28"/>
        </w:rPr>
        <w:t xml:space="preserve"> </w:t>
      </w:r>
      <w:r>
        <w:rPr>
          <w:rFonts w:ascii="Times New Roman" w:hAnsi="Times New Roman" w:cs="Times New Roman"/>
          <w:sz w:val="24"/>
        </w:rPr>
        <w:t>success,</w:t>
      </w:r>
      <w:r>
        <w:rPr>
          <w:rFonts w:ascii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hAnsi="Times New Roman" w:cs="Times New Roman"/>
          <w:sz w:val="28"/>
        </w:rPr>
        <w:t>❌</w:t>
      </w:r>
      <w:r>
        <w:rPr>
          <w:rFonts w:ascii="Times New Roman" w:hAnsi="Times New Roman" w:cs="Times New Roman"/>
          <w:spacing w:val="-110"/>
          <w:sz w:val="28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error)</w:t>
      </w:r>
    </w:p>
    <w:p w14:paraId="54070D7D" w14:textId="77777777" w:rsidR="00607DCC" w:rsidRDefault="00000000">
      <w:pPr>
        <w:pStyle w:val="ListParagraph"/>
        <w:numPr>
          <w:ilvl w:val="0"/>
          <w:numId w:val="9"/>
        </w:numPr>
        <w:tabs>
          <w:tab w:val="left" w:pos="353"/>
        </w:tabs>
        <w:spacing w:before="0" w:line="252" w:lineRule="exact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Syntax-highlighted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code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blocks</w:t>
      </w:r>
    </w:p>
    <w:p w14:paraId="2D9D585E" w14:textId="77777777" w:rsidR="00607DCC" w:rsidRDefault="00000000">
      <w:pPr>
        <w:pStyle w:val="ListParagraph"/>
        <w:numPr>
          <w:ilvl w:val="0"/>
          <w:numId w:val="9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Real-time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processing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instant</w:t>
      </w:r>
      <w:r>
        <w:rPr>
          <w:rFonts w:ascii="Times New Roman" w:hAnsi="Times New Roman" w:cs="Times New Roman"/>
          <w:spacing w:val="-2"/>
          <w:sz w:val="24"/>
        </w:rPr>
        <w:t xml:space="preserve"> feedback</w:t>
      </w:r>
    </w:p>
    <w:p w14:paraId="0853CD77" w14:textId="77777777" w:rsidR="00607DCC" w:rsidRDefault="00000000">
      <w:pPr>
        <w:pStyle w:val="ListParagraph"/>
        <w:numPr>
          <w:ilvl w:val="0"/>
          <w:numId w:val="9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Detailed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error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reporting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line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numbers</w:t>
      </w:r>
    </w:p>
    <w:p w14:paraId="11FE145E" w14:textId="77777777" w:rsidR="00607DCC" w:rsidRDefault="00000000">
      <w:pPr>
        <w:pStyle w:val="ListParagraph"/>
        <w:numPr>
          <w:ilvl w:val="0"/>
          <w:numId w:val="9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Responsive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layout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various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screen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sizes</w:t>
      </w:r>
    </w:p>
    <w:p w14:paraId="5B600E39" w14:textId="77777777" w:rsidR="00607DCC" w:rsidRDefault="00000000">
      <w:pPr>
        <w:pStyle w:val="ListParagraph"/>
        <w:numPr>
          <w:ilvl w:val="0"/>
          <w:numId w:val="9"/>
        </w:numPr>
        <w:tabs>
          <w:tab w:val="left" w:pos="353"/>
        </w:tabs>
        <w:spacing w:before="0"/>
        <w:ind w:left="353" w:hanging="1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Intuitive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button-based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navigation</w:t>
      </w:r>
    </w:p>
    <w:p w14:paraId="0F0E83C4" w14:textId="77777777" w:rsidR="00607DCC" w:rsidRDefault="00607DCC">
      <w:pPr>
        <w:pStyle w:val="BodyText"/>
        <w:spacing w:before="161"/>
        <w:rPr>
          <w:rFonts w:ascii="Times New Roman" w:hAnsi="Times New Roman" w:cs="Times New Roman"/>
          <w:b/>
        </w:rPr>
      </w:pPr>
    </w:p>
    <w:p w14:paraId="3AE1AEA0" w14:textId="77777777" w:rsidR="00607DCC" w:rsidRDefault="00000000">
      <w:pPr>
        <w:pStyle w:val="Heading1"/>
        <w:rPr>
          <w:rFonts w:ascii="Times New Roman" w:hAnsi="Times New Roman" w:cs="Times New Roman"/>
        </w:rPr>
      </w:pPr>
      <w:bookmarkStart w:id="38" w:name="Activity_5.2:_Functional_Testing_"/>
      <w:bookmarkEnd w:id="38"/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5.2: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Functional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Testing</w:t>
      </w:r>
    </w:p>
    <w:p w14:paraId="7EF50158" w14:textId="77777777" w:rsidR="00607DCC" w:rsidRDefault="00607DCC">
      <w:pPr>
        <w:pStyle w:val="BodyText"/>
        <w:spacing w:before="79"/>
        <w:rPr>
          <w:rFonts w:ascii="Times New Roman" w:hAnsi="Times New Roman" w:cs="Times New Roman"/>
          <w:b/>
        </w:rPr>
      </w:pPr>
    </w:p>
    <w:p w14:paraId="18418947" w14:textId="77777777" w:rsidR="00607DCC" w:rsidRDefault="00000000">
      <w:pPr>
        <w:ind w:left="141"/>
        <w:rPr>
          <w:rFonts w:ascii="Times New Roman" w:hAnsi="Times New Roman" w:cs="Times New Roman"/>
          <w:b/>
          <w:sz w:val="24"/>
        </w:rPr>
      </w:pPr>
      <w:bookmarkStart w:id="39" w:name="Test_Case_1:_Basic_Key-Value_Conversion_"/>
      <w:bookmarkEnd w:id="39"/>
      <w:r>
        <w:rPr>
          <w:rFonts w:ascii="Times New Roman" w:hAnsi="Times New Roman" w:cs="Times New Roman"/>
          <w:b/>
          <w:sz w:val="24"/>
        </w:rPr>
        <w:t>Test</w:t>
      </w:r>
      <w:r>
        <w:rPr>
          <w:rFonts w:ascii="Times New Roman" w:hAnsi="Times New Roman" w:cs="Times New Roman"/>
          <w:b/>
          <w:spacing w:val="-1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Case</w:t>
      </w:r>
      <w:r>
        <w:rPr>
          <w:rFonts w:ascii="Times New Roman" w:hAnsi="Times New Roman" w:cs="Times New Roman"/>
          <w:b/>
          <w:spacing w:val="-1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1:</w:t>
      </w:r>
      <w:r>
        <w:rPr>
          <w:rFonts w:ascii="Times New Roman" w:hAnsi="Times New Roman" w:cs="Times New Roman"/>
          <w:b/>
          <w:spacing w:val="-1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Basic</w:t>
      </w:r>
      <w:r>
        <w:rPr>
          <w:rFonts w:ascii="Times New Roman" w:hAnsi="Times New Roman" w:cs="Times New Roman"/>
          <w:b/>
          <w:spacing w:val="-1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Key-Value</w:t>
      </w:r>
      <w:r>
        <w:rPr>
          <w:rFonts w:ascii="Times New Roman" w:hAnsi="Times New Roman" w:cs="Times New Roman"/>
          <w:b/>
          <w:spacing w:val="-12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Conversion</w:t>
      </w:r>
    </w:p>
    <w:p w14:paraId="253C2975" w14:textId="77777777" w:rsidR="00607DCC" w:rsidRDefault="00000000">
      <w:pPr>
        <w:pStyle w:val="BodyText"/>
        <w:spacing w:before="240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Input:</w:t>
      </w:r>
    </w:p>
    <w:p w14:paraId="100F3DFB" w14:textId="77777777" w:rsidR="00607DCC" w:rsidRDefault="00000000">
      <w:pPr>
        <w:pStyle w:val="BodyText"/>
        <w:ind w:left="194" w:right="719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John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Doe age: 28</w:t>
      </w:r>
    </w:p>
    <w:p w14:paraId="33C97CCF" w14:textId="77777777" w:rsidR="00607DCC" w:rsidRDefault="00000000">
      <w:pPr>
        <w:pStyle w:val="BodyText"/>
        <w:ind w:left="1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active: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4"/>
        </w:rPr>
        <w:t>true</w:t>
      </w:r>
    </w:p>
    <w:p w14:paraId="53C5D4A2" w14:textId="77777777" w:rsidR="00607DCC" w:rsidRDefault="00000000">
      <w:pPr>
        <w:pStyle w:val="BodyText"/>
        <w:ind w:left="1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2096" behindDoc="1" locked="0" layoutInCell="1" allowOverlap="1" wp14:anchorId="5862FF7C" wp14:editId="68F0278A">
            <wp:simplePos x="0" y="0"/>
            <wp:positionH relativeFrom="page">
              <wp:posOffset>512445</wp:posOffset>
            </wp:positionH>
            <wp:positionV relativeFrom="paragraph">
              <wp:posOffset>808355</wp:posOffset>
            </wp:positionV>
            <wp:extent cx="6396990" cy="3465195"/>
            <wp:effectExtent l="0" t="0" r="3810" b="9525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</w:rPr>
        <w:t>alance</w:t>
      </w:r>
      <w:proofErr w:type="spellEnd"/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spacing w:val="-2"/>
        </w:rPr>
        <w:t>1500.50</w:t>
      </w:r>
    </w:p>
    <w:p w14:paraId="677B36F9" w14:textId="77777777" w:rsidR="00607DCC" w:rsidRDefault="00607DCC">
      <w:pPr>
        <w:pStyle w:val="BodyText"/>
        <w:rPr>
          <w:rFonts w:ascii="Times New Roman" w:hAnsi="Times New Roman" w:cs="Times New Roman"/>
        </w:rPr>
        <w:sectPr w:rsidR="00607DCC">
          <w:pgSz w:w="11920" w:h="16840"/>
          <w:pgMar w:top="1700" w:right="1275" w:bottom="280" w:left="1275" w:header="1086" w:footer="0" w:gutter="0"/>
          <w:cols w:space="720"/>
        </w:sectPr>
      </w:pPr>
    </w:p>
    <w:p w14:paraId="7CF8CC6A" w14:textId="77777777" w:rsidR="00607DCC" w:rsidRDefault="00607DCC">
      <w:pPr>
        <w:pStyle w:val="BodyText"/>
        <w:spacing w:before="179"/>
        <w:rPr>
          <w:rFonts w:ascii="Times New Roman" w:hAnsi="Times New Roman" w:cs="Times New Roman"/>
        </w:rPr>
      </w:pPr>
    </w:p>
    <w:p w14:paraId="6FC6F62A" w14:textId="77777777" w:rsidR="00607DCC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40" w:name="Conclusion_"/>
      <w:bookmarkEnd w:id="40"/>
      <w:r>
        <w:rPr>
          <w:rFonts w:ascii="Times New Roman" w:hAnsi="Times New Roman" w:cs="Times New Roman"/>
          <w:spacing w:val="-2"/>
          <w:sz w:val="36"/>
          <w:szCs w:val="36"/>
        </w:rPr>
        <w:t>Conclusion</w:t>
      </w:r>
    </w:p>
    <w:p w14:paraId="3EDEAC9C" w14:textId="77777777" w:rsidR="00607DCC" w:rsidRDefault="00000000">
      <w:pPr>
        <w:pStyle w:val="BodyText"/>
        <w:spacing w:before="240"/>
        <w:ind w:left="141" w:firstLine="7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Refiner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Adv</w:t>
      </w:r>
      <w:bookmarkStart w:id="41" w:name="_"/>
      <w:bookmarkEnd w:id="41"/>
      <w:r>
        <w:rPr>
          <w:rFonts w:ascii="Times New Roman" w:hAnsi="Times New Roman" w:cs="Times New Roman"/>
        </w:rPr>
        <w:t>anced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Edition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successfully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delivers</w:t>
      </w:r>
      <w:r>
        <w:rPr>
          <w:rFonts w:ascii="Times New Roman" w:hAnsi="Times New Roman" w:cs="Times New Roman"/>
          <w:spacing w:val="-4"/>
        </w:rPr>
        <w:t xml:space="preserve"> </w:t>
      </w:r>
      <w:proofErr w:type="gramStart"/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intelligent</w:t>
      </w:r>
      <w:proofErr w:type="gramEnd"/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2"/>
        </w:rPr>
        <w:t>processing</w:t>
      </w:r>
    </w:p>
    <w:p w14:paraId="7F90A02E" w14:textId="77777777" w:rsidR="00607DCC" w:rsidRDefault="00000000">
      <w:pPr>
        <w:pStyle w:val="BodyText"/>
        <w:ind w:left="141" w:right="1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assistant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combines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intuitive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transformation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powerful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processing capabilities. By leveraging </w:t>
      </w:r>
      <w:proofErr w:type="spellStart"/>
      <w:r>
        <w:rPr>
          <w:rFonts w:ascii="Times New Roman" w:hAnsi="Times New Roman" w:cs="Times New Roman"/>
        </w:rPr>
        <w:t>Gradio's</w:t>
      </w:r>
      <w:proofErr w:type="spellEnd"/>
      <w:r>
        <w:rPr>
          <w:rFonts w:ascii="Times New Roman" w:hAnsi="Times New Roman" w:cs="Times New Roman"/>
        </w:rPr>
        <w:t xml:space="preserve"> flexible interface framework and Google </w:t>
      </w:r>
      <w:proofErr w:type="spellStart"/>
      <w:r>
        <w:rPr>
          <w:rFonts w:ascii="Times New Roman" w:hAnsi="Times New Roman" w:cs="Times New Roman"/>
        </w:rPr>
        <w:t>Colab's</w:t>
      </w:r>
      <w:proofErr w:type="spellEnd"/>
      <w:r>
        <w:rPr>
          <w:rFonts w:ascii="Times New Roman" w:hAnsi="Times New Roman" w:cs="Times New Roman"/>
        </w:rPr>
        <w:t xml:space="preserve"> cloud infrastructure, the system provides fast, professional, and customizable JSON</w:t>
      </w:r>
    </w:p>
    <w:p w14:paraId="6A5DF7CC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processing</w:t>
      </w:r>
      <w:r>
        <w:rPr>
          <w:rFonts w:ascii="Times New Roman" w:hAnsi="Times New Roman" w:cs="Times New Roman"/>
          <w:spacing w:val="-5"/>
        </w:rPr>
        <w:t xml:space="preserve"> </w:t>
      </w:r>
      <w:proofErr w:type="gramStart"/>
      <w:r>
        <w:rPr>
          <w:rFonts w:ascii="Times New Roman" w:hAnsi="Times New Roman" w:cs="Times New Roman"/>
        </w:rPr>
        <w:t>accessible</w:t>
      </w:r>
      <w:proofErr w:type="gramEnd"/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analysts,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developers,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non-technical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  <w:spacing w:val="-2"/>
        </w:rPr>
        <w:t xml:space="preserve"> alike.</w:t>
      </w:r>
    </w:p>
    <w:p w14:paraId="31F84D50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1DBAC7BD" w14:textId="77777777" w:rsidR="00607DCC" w:rsidRDefault="00000000">
      <w:pPr>
        <w:pStyle w:val="BodyText"/>
        <w:ind w:left="194" w:firstLine="7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platform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demonstrates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viability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AI-assisted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transformation,</w:t>
      </w:r>
      <w:r>
        <w:rPr>
          <w:rFonts w:ascii="Times New Roman" w:hAnsi="Times New Roman" w:cs="Times New Roman"/>
          <w:spacing w:val="-2"/>
        </w:rPr>
        <w:t xml:space="preserve"> making</w:t>
      </w:r>
    </w:p>
    <w:p w14:paraId="218D50B0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professional</w:t>
      </w:r>
      <w:proofErr w:type="gramEnd"/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processing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accessible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while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maintaining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high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quality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standards, comprehensive validation, and production-ready code output. With automatic type</w:t>
      </w:r>
    </w:p>
    <w:p w14:paraId="455D3E2A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inference,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four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case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conversion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standards,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advanced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transformation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operations,</w:t>
      </w:r>
    </w:p>
    <w:p w14:paraId="25269D03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comprehensive</w:t>
      </w:r>
      <w:proofErr w:type="gramEnd"/>
      <w:r>
        <w:rPr>
          <w:rFonts w:ascii="Times New Roman" w:hAnsi="Times New Roman" w:cs="Times New Roman"/>
        </w:rPr>
        <w:t xml:space="preserve"> validation capabilities, and detailed history tracking, JSON Refiner Advanced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empowers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process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complex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efficiently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accurately.</w:t>
      </w:r>
    </w:p>
    <w:p w14:paraId="55624811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3673950F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0B2A34F9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6D3EE3BC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20B394BE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245DF0CD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42EBAFA8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66BE88EF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36982EE9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074C84AD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1D8AA722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6B3A855C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3F1B1B99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0DFE9C1E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7BB7F513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5B41D35C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07565B33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16F560C9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5E8ECDC5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2778D4BC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618605CA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6D98F9E3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20B75BB3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35459A99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4A48BEBE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63CA4CB9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62EE3CE8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68A3791B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6269DF11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129F7C59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0B722EC3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3678ACCE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4E8A3CFE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2852B42B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07D68B93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4CB5317C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5E384CE5" w14:textId="77777777" w:rsidR="00607DCC" w:rsidRDefault="00607DCC">
      <w:pPr>
        <w:pStyle w:val="BodyText"/>
        <w:ind w:left="141"/>
        <w:rPr>
          <w:rFonts w:ascii="Times New Roman" w:hAnsi="Times New Roman" w:cs="Times New Roman"/>
        </w:rPr>
      </w:pPr>
    </w:p>
    <w:p w14:paraId="30EAC7C8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39FF0E49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08D3DD11" w14:textId="77777777" w:rsidR="00607DCC" w:rsidRDefault="00000000">
      <w:pPr>
        <w:pStyle w:val="Heading1"/>
        <w:ind w:left="19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Future</w:t>
      </w:r>
      <w:r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>
        <w:rPr>
          <w:rFonts w:ascii="Times New Roman" w:hAnsi="Times New Roman" w:cs="Times New Roman"/>
          <w:spacing w:val="-2"/>
          <w:sz w:val="36"/>
          <w:szCs w:val="36"/>
        </w:rPr>
        <w:t>Enhancements:</w:t>
      </w:r>
    </w:p>
    <w:p w14:paraId="42D480C9" w14:textId="77777777" w:rsidR="00607DCC" w:rsidRDefault="00607DCC">
      <w:pPr>
        <w:pStyle w:val="BodyText"/>
        <w:rPr>
          <w:rFonts w:ascii="Times New Roman" w:hAnsi="Times New Roman" w:cs="Times New Roman"/>
          <w:b/>
        </w:rPr>
      </w:pPr>
    </w:p>
    <w:p w14:paraId="6D5D6DEB" w14:textId="77777777" w:rsidR="00607DCC" w:rsidRDefault="00000000">
      <w:pPr>
        <w:pStyle w:val="BodyText"/>
        <w:ind w:left="194" w:firstLine="7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modular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architecture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allows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easy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extension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additional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features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such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5"/>
        </w:rPr>
        <w:t>as</w:t>
      </w:r>
    </w:p>
    <w:p w14:paraId="344EB47A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transformation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rules,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regex-based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extraction,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integration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popular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data tools (Pandas, NumPy), batch processing capabilities, API endpoint generation, custom validation rule creation, and template-based transformations. The system can be</w:t>
      </w:r>
    </w:p>
    <w:p w14:paraId="4A6E7992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extended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support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additional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case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styles,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implement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machine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learning-based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4"/>
        </w:rPr>
        <w:t>type</w:t>
      </w:r>
    </w:p>
    <w:p w14:paraId="0B3ABA4C" w14:textId="77777777" w:rsidR="00607DCC" w:rsidRDefault="00000000">
      <w:pPr>
        <w:pStyle w:val="BodyText"/>
        <w:ind w:left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inference,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add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anonymization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capabilities,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integrate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cloud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storage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services for large-scale data processing.</w:t>
      </w:r>
    </w:p>
    <w:p w14:paraId="6709AA6F" w14:textId="77777777" w:rsidR="00607DCC" w:rsidRDefault="00607DCC">
      <w:pPr>
        <w:pStyle w:val="BodyText"/>
        <w:rPr>
          <w:rFonts w:ascii="Times New Roman" w:hAnsi="Times New Roman" w:cs="Times New Roman"/>
        </w:rPr>
      </w:pPr>
    </w:p>
    <w:p w14:paraId="78DC4055" w14:textId="77777777" w:rsidR="00607DCC" w:rsidRDefault="00000000">
      <w:pPr>
        <w:pStyle w:val="BodyText"/>
        <w:ind w:left="141" w:firstLine="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continued development, JSON Refiner Advanced can evolve into a comprehensive data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processing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platform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supporting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diverse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formats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while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maintaining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focus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on simplicity, accuracy, and user experience.</w:t>
      </w:r>
    </w:p>
    <w:sectPr w:rsidR="00607DCC">
      <w:pgSz w:w="11920" w:h="16840"/>
      <w:pgMar w:top="1700" w:right="1275" w:bottom="280" w:left="1275" w:header="108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18FDB" w14:textId="77777777" w:rsidR="00BF4CC9" w:rsidRDefault="00BF4CC9">
      <w:r>
        <w:separator/>
      </w:r>
    </w:p>
  </w:endnote>
  <w:endnote w:type="continuationSeparator" w:id="0">
    <w:p w14:paraId="731C9A88" w14:textId="77777777" w:rsidR="00BF4CC9" w:rsidRDefault="00BF4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A6E1B" w14:textId="77777777" w:rsidR="00BF4CC9" w:rsidRDefault="00BF4CC9">
      <w:r>
        <w:separator/>
      </w:r>
    </w:p>
  </w:footnote>
  <w:footnote w:type="continuationSeparator" w:id="0">
    <w:p w14:paraId="203671C6" w14:textId="77777777" w:rsidR="00BF4CC9" w:rsidRDefault="00BF4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94B7" w14:textId="77777777" w:rsidR="00607D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CB3672C" wp14:editId="7989C0A6">
          <wp:simplePos x="0" y="0"/>
          <wp:positionH relativeFrom="page">
            <wp:posOffset>605790</wp:posOffset>
          </wp:positionH>
          <wp:positionV relativeFrom="page">
            <wp:posOffset>689610</wp:posOffset>
          </wp:positionV>
          <wp:extent cx="1422400" cy="4006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2677" cy="4005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34B08CF4" wp14:editId="741C2ECD">
          <wp:simplePos x="0" y="0"/>
          <wp:positionH relativeFrom="page">
            <wp:posOffset>5970270</wp:posOffset>
          </wp:positionH>
          <wp:positionV relativeFrom="page">
            <wp:posOffset>744855</wp:posOffset>
          </wp:positionV>
          <wp:extent cx="748665" cy="33464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48877" cy="334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353" w:hanging="2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61" w:hanging="23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62" w:hanging="2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3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4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5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6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8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429" w:hanging="2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-"/>
      <w:lvlJc w:val="left"/>
      <w:pPr>
        <w:ind w:left="485" w:hanging="1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67" w:hanging="1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55" w:hanging="1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3" w:hanging="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31" w:hanging="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8" w:hanging="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6" w:hanging="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4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•"/>
      <w:lvlJc w:val="left"/>
      <w:pPr>
        <w:ind w:left="354" w:hanging="1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61" w:hanging="1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62" w:hanging="1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3" w:hanging="1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4" w:hanging="1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5" w:hanging="1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6" w:hanging="1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7" w:hanging="1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8" w:hanging="160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numFmt w:val="bullet"/>
      <w:lvlText w:val="·"/>
      <w:lvlJc w:val="left"/>
      <w:pPr>
        <w:ind w:left="1222" w:hanging="4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·"/>
      <w:lvlJc w:val="left"/>
      <w:pPr>
        <w:ind w:left="1582" w:hanging="4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45" w:hanging="4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1" w:hanging="4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2" w:hanging="4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7" w:hanging="4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3" w:hanging="4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8" w:hanging="438"/>
      </w:pPr>
      <w:rPr>
        <w:rFonts w:hint="default"/>
        <w:lang w:val="en-US" w:eastAsia="en-US" w:bidi="ar-SA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235" w:hanging="2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-"/>
      <w:lvlJc w:val="left"/>
      <w:pPr>
        <w:ind w:left="485" w:hanging="1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67" w:hanging="1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55" w:hanging="1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3" w:hanging="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31" w:hanging="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8" w:hanging="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6" w:hanging="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4" w:hanging="133"/>
      </w:pPr>
      <w:rPr>
        <w:rFonts w:hint="default"/>
        <w:lang w:val="en-US" w:eastAsia="en-US" w:bidi="ar-SA"/>
      </w:rPr>
    </w:lvl>
  </w:abstractNum>
  <w:abstractNum w:abstractNumId="5" w15:restartNumberingAfterBreak="0">
    <w:nsid w:val="11FAF72D"/>
    <w:multiLevelType w:val="singleLevel"/>
    <w:tmpl w:val="11FAF72D"/>
    <w:lvl w:ilvl="0">
      <w:start w:val="1"/>
      <w:numFmt w:val="decimal"/>
      <w:lvlText w:val="%1."/>
      <w:lvlJc w:val="left"/>
      <w:pPr>
        <w:tabs>
          <w:tab w:val="left" w:pos="425"/>
        </w:tabs>
        <w:ind w:left="3285" w:hanging="425"/>
      </w:pPr>
      <w:rPr>
        <w:rFonts w:hint="default"/>
      </w:rPr>
    </w:lvl>
  </w:abstractNum>
  <w:abstractNum w:abstractNumId="6" w15:restartNumberingAfterBreak="0">
    <w:nsid w:val="25B654F3"/>
    <w:multiLevelType w:val="multilevel"/>
    <w:tmpl w:val="25B654F3"/>
    <w:lvl w:ilvl="0">
      <w:numFmt w:val="bullet"/>
      <w:lvlText w:val="•"/>
      <w:lvlJc w:val="left"/>
      <w:pPr>
        <w:ind w:left="354" w:hanging="1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61" w:hanging="1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62" w:hanging="1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3" w:hanging="1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4" w:hanging="1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5" w:hanging="1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6" w:hanging="1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7" w:hanging="1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8" w:hanging="160"/>
      </w:pPr>
      <w:rPr>
        <w:rFonts w:hint="default"/>
        <w:lang w:val="en-US" w:eastAsia="en-US" w:bidi="ar-SA"/>
      </w:rPr>
    </w:lvl>
  </w:abstractNum>
  <w:abstractNum w:abstractNumId="7" w15:restartNumberingAfterBreak="0">
    <w:nsid w:val="3E32D179"/>
    <w:multiLevelType w:val="singleLevel"/>
    <w:tmpl w:val="3E32D179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429" w:hanging="2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-"/>
      <w:lvlJc w:val="left"/>
      <w:pPr>
        <w:ind w:left="327" w:hanging="1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14" w:hanging="1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08" w:hanging="1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3" w:hanging="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7" w:hanging="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2" w:hanging="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1" w:hanging="133"/>
      </w:pPr>
      <w:rPr>
        <w:rFonts w:hint="default"/>
        <w:lang w:val="en-US" w:eastAsia="en-US" w:bidi="ar-SA"/>
      </w:rPr>
    </w:lvl>
  </w:abstractNum>
  <w:num w:numId="1" w16cid:durableId="1315258328">
    <w:abstractNumId w:val="5"/>
  </w:num>
  <w:num w:numId="2" w16cid:durableId="1675259959">
    <w:abstractNumId w:val="7"/>
  </w:num>
  <w:num w:numId="3" w16cid:durableId="2038660118">
    <w:abstractNumId w:val="3"/>
  </w:num>
  <w:num w:numId="4" w16cid:durableId="353194704">
    <w:abstractNumId w:val="2"/>
  </w:num>
  <w:num w:numId="5" w16cid:durableId="934898548">
    <w:abstractNumId w:val="8"/>
  </w:num>
  <w:num w:numId="6" w16cid:durableId="1023871256">
    <w:abstractNumId w:val="1"/>
  </w:num>
  <w:num w:numId="7" w16cid:durableId="1892034816">
    <w:abstractNumId w:val="0"/>
  </w:num>
  <w:num w:numId="8" w16cid:durableId="1092513827">
    <w:abstractNumId w:val="4"/>
  </w:num>
  <w:num w:numId="9" w16cid:durableId="1369602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7DCC"/>
    <w:rsid w:val="00607DCC"/>
    <w:rsid w:val="00667948"/>
    <w:rsid w:val="009F4C76"/>
    <w:rsid w:val="00A77D37"/>
    <w:rsid w:val="00BF4CC9"/>
    <w:rsid w:val="00C8643B"/>
    <w:rsid w:val="45762DC4"/>
    <w:rsid w:val="5334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DEAFD26"/>
  <w15:docId w15:val="{B85C5A4E-250E-41E6-90B5-2BCEC0BF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Title">
    <w:name w:val="Title"/>
    <w:basedOn w:val="Normal"/>
    <w:uiPriority w:val="1"/>
    <w:qFormat/>
    <w:pPr>
      <w:ind w:right="12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40"/>
      <w:ind w:left="1659" w:hanging="43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9F4C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github.com/jana25-mani/NM---JSON-Refiner-Advanced-Edition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23</Pages>
  <Words>2149</Words>
  <Characters>12254</Characters>
  <Application>Microsoft Office Word</Application>
  <DocSecurity>0</DocSecurity>
  <Lines>102</Lines>
  <Paragraphs>28</Paragraphs>
  <ScaleCrop>false</ScaleCrop>
  <Company/>
  <LinksUpToDate>false</LinksUpToDate>
  <CharactersWithSpaces>14375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JSON Refiner -n.docx</dc:title>
  <dc:creator>DELL</dc:creator>
  <cp:lastModifiedBy>ELCOT</cp:lastModifiedBy>
  <cp:revision>2</cp:revision>
  <dcterms:created xsi:type="dcterms:W3CDTF">2026-03-04T12:28:00Z</dcterms:created>
  <dcterms:modified xsi:type="dcterms:W3CDTF">2026-03-06T08:09:00Z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2026-03-04T00:00:00Z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C0EBA8C0BC35456C8D6CDBADD7573E87_12</vt:lpwstr>
  </property>
</Properties>
</file>